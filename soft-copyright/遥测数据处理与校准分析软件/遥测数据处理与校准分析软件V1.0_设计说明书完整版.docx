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283BE">
      <w:pPr>
        <w:spacing w:after="2000"/>
        <w:ind w:firstLine="0"/>
        <w:jc w:val="center"/>
      </w:pPr>
      <w:bookmarkStart w:id="35" w:name="_GoBack"/>
      <w:bookmarkEnd w:id="35"/>
    </w:p>
    <w:p w14:paraId="18FABCC1">
      <w:pPr>
        <w:pStyle w:val="32"/>
        <w:spacing w:after="600"/>
        <w:ind w:firstLine="0"/>
        <w:jc w:val="center"/>
      </w:pPr>
      <w:r>
        <w:rPr>
          <w:rFonts w:ascii="宋体" w:hAnsi="宋体" w:eastAsia="宋体"/>
          <w:b/>
          <w:color w:val="000000"/>
          <w:sz w:val="48"/>
        </w:rPr>
        <w:t>遥测数据处理与校准分析软件</w:t>
      </w:r>
    </w:p>
    <w:p w14:paraId="16B97C3E">
      <w:pPr>
        <w:spacing w:after="760"/>
        <w:ind w:firstLine="0"/>
        <w:jc w:val="center"/>
      </w:pPr>
      <w:r>
        <w:rPr>
          <w:rFonts w:ascii="宋体" w:hAnsi="宋体" w:eastAsia="宋体"/>
          <w:b w:val="0"/>
          <w:color w:val="000000"/>
          <w:sz w:val="36"/>
        </w:rPr>
        <w:t>V1.0</w:t>
      </w:r>
    </w:p>
    <w:p w14:paraId="5C891EDA">
      <w:pPr>
        <w:spacing w:after="2000"/>
        <w:ind w:firstLine="0"/>
        <w:jc w:val="center"/>
      </w:pPr>
      <w:r>
        <w:rPr>
          <w:rFonts w:ascii="宋体" w:hAnsi="宋体" w:eastAsia="宋体"/>
          <w:b/>
          <w:color w:val="000000"/>
          <w:sz w:val="52"/>
        </w:rPr>
        <w:t>设计说明书</w:t>
      </w:r>
    </w:p>
    <w:p w14:paraId="659A43B1">
      <w:pPr>
        <w:spacing w:after="440"/>
        <w:ind w:firstLine="0"/>
        <w:jc w:val="center"/>
      </w:pPr>
      <w:r>
        <w:rPr>
          <w:rFonts w:ascii="宋体" w:hAnsi="宋体" w:eastAsia="宋体"/>
          <w:b w:val="0"/>
          <w:color w:val="000000"/>
          <w:sz w:val="24"/>
        </w:rPr>
        <w:t>著作权人：________________________</w:t>
      </w:r>
    </w:p>
    <w:p w14:paraId="7E10F20F">
      <w:pPr>
        <w:spacing w:after="0"/>
        <w:ind w:firstLine="0"/>
        <w:jc w:val="center"/>
      </w:pPr>
      <w:r>
        <w:rPr>
          <w:rFonts w:ascii="宋体" w:hAnsi="宋体" w:eastAsia="宋体"/>
          <w:b w:val="0"/>
          <w:color w:val="000000"/>
          <w:sz w:val="24"/>
        </w:rPr>
        <w:t>编制日期：________________________</w:t>
      </w:r>
    </w:p>
    <w:p w14:paraId="175146AC">
      <w:pPr>
        <w:sectPr>
          <w:pgSz w:w="11906" w:h="16838"/>
          <w:pgMar w:top="1020" w:right="1077" w:bottom="1020" w:left="1077" w:header="397" w:footer="283" w:gutter="0"/>
          <w:cols w:space="720" w:num="1"/>
          <w:docGrid w:linePitch="360" w:charSpace="0"/>
        </w:sectPr>
      </w:pPr>
    </w:p>
    <w:p w14:paraId="22682698">
      <w:pPr>
        <w:spacing w:after="400"/>
        <w:ind w:firstLine="0"/>
        <w:jc w:val="center"/>
      </w:pPr>
      <w:r>
        <w:rPr>
          <w:rFonts w:ascii="宋体" w:hAnsi="宋体" w:eastAsia="宋体"/>
          <w:b/>
          <w:color w:val="000000"/>
          <w:sz w:val="40"/>
        </w:rPr>
        <w:t>目录</w:t>
      </w:r>
    </w:p>
    <w:p w14:paraId="5B738F87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"1-1" \h \z \u </w:instrText>
      </w:r>
      <w:r>
        <w:rPr>
          <w:sz w:val="22"/>
        </w:rPr>
        <w:fldChar w:fldCharType="separate"/>
      </w:r>
      <w:r>
        <w:rPr>
          <w:sz w:val="22"/>
        </w:rPr>
        <w:fldChar w:fldCharType="begin"/>
      </w:r>
      <w:r>
        <w:rPr>
          <w:sz w:val="22"/>
        </w:rPr>
        <w:instrText xml:space="preserve"> HYPERLINK \l _Toc21115 </w:instrText>
      </w:r>
      <w:r>
        <w:rPr>
          <w:sz w:val="22"/>
        </w:rPr>
        <w:fldChar w:fldCharType="separate"/>
      </w:r>
      <w:r>
        <w:rPr>
          <w:sz w:val="22"/>
        </w:rPr>
        <w:t>业务范围与功能组织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_Toc21115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ECBA2A4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_Toc31536 </w:instrText>
      </w:r>
      <w:r>
        <w:rPr>
          <w:sz w:val="22"/>
        </w:rPr>
        <w:fldChar w:fldCharType="separate"/>
      </w:r>
      <w:r>
        <w:rPr>
          <w:sz w:val="22"/>
        </w:rPr>
        <w:t>总体架构与处理顺序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_Toc31536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62A4425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_Toc6451 </w:instrText>
      </w:r>
      <w:r>
        <w:rPr>
          <w:sz w:val="22"/>
        </w:rPr>
        <w:fldChar w:fldCharType="separate"/>
      </w:r>
      <w:r>
        <w:rPr>
          <w:sz w:val="22"/>
        </w:rPr>
        <w:t>参数规则维护与导入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_Toc6451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2DA429F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_Toc21105 </w:instrText>
      </w:r>
      <w:r>
        <w:rPr>
          <w:sz w:val="22"/>
        </w:rPr>
        <w:fldChar w:fldCharType="separate"/>
      </w:r>
      <w:r>
        <w:rPr>
          <w:sz w:val="22"/>
        </w:rPr>
        <w:t>数据域拆分与位级解析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_Toc21105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8C670E2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_Toc6611 </w:instrText>
      </w:r>
      <w:r>
        <w:rPr>
          <w:sz w:val="22"/>
        </w:rPr>
        <w:fldChar w:fldCharType="separate"/>
      </w:r>
      <w:r>
        <w:rPr>
          <w:sz w:val="22"/>
        </w:rPr>
        <w:t>公式计算与类型转换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_Toc6611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3E48EBA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_Toc9095 </w:instrText>
      </w:r>
      <w:r>
        <w:rPr>
          <w:sz w:val="22"/>
        </w:rPr>
        <w:fldChar w:fldCharType="separate"/>
      </w:r>
      <w:r>
        <w:rPr>
          <w:sz w:val="22"/>
        </w:rPr>
        <w:t>RPC处理与结果规范化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_Toc9095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2A13C4D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_Toc31564 </w:instrText>
      </w:r>
      <w:r>
        <w:rPr>
          <w:sz w:val="22"/>
        </w:rPr>
        <w:fldChar w:fldCharType="separate"/>
      </w:r>
      <w:r>
        <w:rPr>
          <w:sz w:val="22"/>
        </w:rPr>
        <w:t>校准通道与任务开关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_Toc31564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53B2F3F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_Toc6155 </w:instrText>
      </w:r>
      <w:r>
        <w:rPr>
          <w:sz w:val="22"/>
        </w:rPr>
        <w:fldChar w:fldCharType="separate"/>
      </w:r>
      <w:r>
        <w:rPr>
          <w:sz w:val="22"/>
        </w:rPr>
        <w:t>野值检测算法与样本管理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_Toc6155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1314A6C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_Toc3479 </w:instrText>
      </w:r>
      <w:r>
        <w:rPr>
          <w:sz w:val="22"/>
        </w:rPr>
        <w:fldChar w:fldCharType="separate"/>
      </w:r>
      <w:r>
        <w:rPr>
          <w:sz w:val="22"/>
        </w:rPr>
        <w:t>时序存储与消息结果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_Toc3479 \h </w:instrText>
      </w:r>
      <w:r>
        <w:rPr>
          <w:sz w:val="22"/>
        </w:rPr>
        <w:fldChar w:fldCharType="separate"/>
      </w:r>
      <w:r>
        <w:rPr>
          <w:sz w:val="22"/>
        </w:rPr>
        <w:t>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20D649C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_Toc25035 </w:instrText>
      </w:r>
      <w:r>
        <w:rPr>
          <w:sz w:val="22"/>
        </w:rPr>
        <w:fldChar w:fldCharType="separate"/>
      </w:r>
      <w:r>
        <w:rPr>
          <w:sz w:val="22"/>
        </w:rPr>
        <w:t>参数筛选与结果查询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_Toc25035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0AEEAC9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_Toc15897 </w:instrText>
      </w:r>
      <w:r>
        <w:rPr>
          <w:sz w:val="22"/>
        </w:rPr>
        <w:fldChar w:fldCharType="separate"/>
      </w:r>
      <w:r>
        <w:rPr>
          <w:sz w:val="22"/>
        </w:rPr>
        <w:t>关系数据库与核心数据字典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_Toc15897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A95FFB4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_Toc30750 </w:instrText>
      </w:r>
      <w:r>
        <w:rPr>
          <w:sz w:val="22"/>
        </w:rPr>
        <w:fldChar w:fldCharType="separate"/>
      </w:r>
      <w:r>
        <w:rPr>
          <w:sz w:val="22"/>
        </w:rPr>
        <w:t>核心接口设计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_Toc30750 \h </w:instrText>
      </w:r>
      <w:r>
        <w:rPr>
          <w:sz w:val="22"/>
        </w:rPr>
        <w:fldChar w:fldCharType="separate"/>
      </w:r>
      <w:r>
        <w:rPr>
          <w:sz w:val="22"/>
        </w:rPr>
        <w:t>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21BF71A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_Toc4145 </w:instrText>
      </w:r>
      <w:r>
        <w:rPr>
          <w:sz w:val="22"/>
        </w:rPr>
        <w:fldChar w:fldCharType="separate"/>
      </w:r>
      <w:r>
        <w:rPr>
          <w:sz w:val="22"/>
        </w:rPr>
        <w:t>异常处理与验证场景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_Toc4145 \h </w:instrText>
      </w:r>
      <w:r>
        <w:rPr>
          <w:sz w:val="22"/>
        </w:rPr>
        <w:fldChar w:fldCharType="separate"/>
      </w:r>
      <w:r>
        <w:rPr>
          <w:sz w:val="22"/>
        </w:rPr>
        <w:t>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EA2232B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_Toc7366 </w:instrText>
      </w:r>
      <w:r>
        <w:rPr>
          <w:sz w:val="22"/>
        </w:rPr>
        <w:fldChar w:fldCharType="separate"/>
      </w:r>
      <w:r>
        <w:rPr>
          <w:sz w:val="22"/>
        </w:rPr>
        <w:t>关键接口输入输出详解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_Toc7366 \h </w:instrText>
      </w:r>
      <w:r>
        <w:rPr>
          <w:sz w:val="22"/>
        </w:rPr>
        <w:fldChar w:fldCharType="separate"/>
      </w:r>
      <w:r>
        <w:rPr>
          <w:sz w:val="22"/>
        </w:rPr>
        <w:t>10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46014FC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_Toc17161 </w:instrText>
      </w:r>
      <w:r>
        <w:rPr>
          <w:sz w:val="22"/>
        </w:rPr>
        <w:fldChar w:fldCharType="separate"/>
      </w:r>
      <w:r>
        <w:rPr>
          <w:sz w:val="22"/>
        </w:rPr>
        <w:t>响应封装与数据关系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_Toc17161 \h </w:instrText>
      </w:r>
      <w:r>
        <w:rPr>
          <w:sz w:val="22"/>
        </w:rPr>
        <w:fldChar w:fldCharType="separate"/>
      </w:r>
      <w:r>
        <w:rPr>
          <w:sz w:val="22"/>
        </w:rPr>
        <w:t>12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17CBCEA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_Toc19693 </w:instrText>
      </w:r>
      <w:r>
        <w:rPr>
          <w:sz w:val="22"/>
        </w:rPr>
        <w:fldChar w:fldCharType="separate"/>
      </w:r>
      <w:r>
        <w:rPr>
          <w:sz w:val="22"/>
        </w:rPr>
        <w:t>运行环境与部署维护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_Toc19693 \h </w:instrText>
      </w:r>
      <w:r>
        <w:rPr>
          <w:sz w:val="22"/>
        </w:rPr>
        <w:fldChar w:fldCharType="separate"/>
      </w:r>
      <w:r>
        <w:rPr>
          <w:sz w:val="22"/>
        </w:rPr>
        <w:t>13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F1712E2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_Toc22309 </w:instrText>
      </w:r>
      <w:r>
        <w:rPr>
          <w:sz w:val="22"/>
        </w:rPr>
        <w:fldChar w:fldCharType="separate"/>
      </w:r>
      <w:r>
        <w:rPr>
          <w:sz w:val="22"/>
        </w:rPr>
        <w:t>源码组织与扩展设计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_Toc22309 \h </w:instrText>
      </w:r>
      <w:r>
        <w:rPr>
          <w:sz w:val="22"/>
        </w:rPr>
        <w:fldChar w:fldCharType="separate"/>
      </w:r>
      <w:r>
        <w:rPr>
          <w:sz w:val="22"/>
        </w:rPr>
        <w:t>14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DBBE167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_Toc9987 </w:instrText>
      </w:r>
      <w:r>
        <w:rPr>
          <w:sz w:val="22"/>
        </w:rPr>
        <w:fldChar w:fldCharType="separate"/>
      </w:r>
      <w:r>
        <w:rPr>
          <w:sz w:val="22"/>
        </w:rPr>
        <w:t>专项详细设计导读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_Toc9987 \h </w:instrText>
      </w:r>
      <w:r>
        <w:rPr>
          <w:sz w:val="22"/>
        </w:rPr>
        <w:fldChar w:fldCharType="separate"/>
      </w:r>
      <w:r>
        <w:rPr>
          <w:sz w:val="22"/>
        </w:rPr>
        <w:t>15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73D0B10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_Toc31049 </w:instrText>
      </w:r>
      <w:r>
        <w:rPr>
          <w:sz w:val="22"/>
        </w:rPr>
        <w:fldChar w:fldCharType="separate"/>
      </w:r>
      <w:r>
        <w:rPr>
          <w:sz w:val="22"/>
        </w:rPr>
        <w:t>专项设计1 处理对象与职责边界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_Toc31049 \h </w:instrText>
      </w:r>
      <w:r>
        <w:rPr>
          <w:sz w:val="22"/>
        </w:rPr>
        <w:fldChar w:fldCharType="separate"/>
      </w:r>
      <w:r>
        <w:rPr>
          <w:sz w:val="22"/>
        </w:rPr>
        <w:t>16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EFD5319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_Toc21634 </w:instrText>
      </w:r>
      <w:r>
        <w:rPr>
          <w:sz w:val="22"/>
        </w:rPr>
        <w:fldChar w:fldCharType="separate"/>
      </w:r>
      <w:r>
        <w:rPr>
          <w:sz w:val="22"/>
        </w:rPr>
        <w:t>专项设计2 端到端处理架构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_Toc21634 \h </w:instrText>
      </w:r>
      <w:r>
        <w:rPr>
          <w:sz w:val="22"/>
        </w:rPr>
        <w:fldChar w:fldCharType="separate"/>
      </w:r>
      <w:r>
        <w:rPr>
          <w:sz w:val="22"/>
        </w:rPr>
        <w:t>17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3361959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_Toc17835 </w:instrText>
      </w:r>
      <w:r>
        <w:rPr>
          <w:sz w:val="22"/>
        </w:rPr>
        <w:fldChar w:fldCharType="separate"/>
      </w:r>
      <w:r>
        <w:rPr>
          <w:sz w:val="22"/>
        </w:rPr>
        <w:t>专项设计3 规则导入与替换事务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_Toc17835 \h </w:instrText>
      </w:r>
      <w:r>
        <w:rPr>
          <w:sz w:val="22"/>
        </w:rPr>
        <w:fldChar w:fldCharType="separate"/>
      </w:r>
      <w:r>
        <w:rPr>
          <w:sz w:val="22"/>
        </w:rPr>
        <w:t>18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3378746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_Toc16100 </w:instrText>
      </w:r>
      <w:r>
        <w:rPr>
          <w:sz w:val="22"/>
        </w:rPr>
        <w:fldChar w:fldCharType="separate"/>
      </w:r>
      <w:r>
        <w:rPr>
          <w:sz w:val="22"/>
        </w:rPr>
        <w:t>专项设计4 参数规则批量修改与归属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_Toc16100 \h </w:instrText>
      </w:r>
      <w:r>
        <w:rPr>
          <w:sz w:val="22"/>
        </w:rPr>
        <w:fldChar w:fldCharType="separate"/>
      </w:r>
      <w:r>
        <w:rPr>
          <w:sz w:val="22"/>
        </w:rPr>
        <w:t>19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9CC81C6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_Toc11658 </w:instrText>
      </w:r>
      <w:r>
        <w:rPr>
          <w:sz w:val="22"/>
        </w:rPr>
        <w:fldChar w:fldCharType="separate"/>
      </w:r>
      <w:r>
        <w:rPr>
          <w:sz w:val="22"/>
        </w:rPr>
        <w:t>专项设计5 小端位读取的状态过程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_Toc11658 \h </w:instrText>
      </w:r>
      <w:r>
        <w:rPr>
          <w:sz w:val="22"/>
        </w:rPr>
        <w:fldChar w:fldCharType="separate"/>
      </w:r>
      <w:r>
        <w:rPr>
          <w:sz w:val="22"/>
        </w:rPr>
        <w:t>20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5A273BC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_Toc20824 </w:instrText>
      </w:r>
      <w:r>
        <w:rPr>
          <w:sz w:val="22"/>
        </w:rPr>
        <w:fldChar w:fldCharType="separate"/>
      </w:r>
      <w:r>
        <w:rPr>
          <w:sz w:val="22"/>
        </w:rPr>
        <w:t>专项设计6 公式语法与数值精度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_Toc20824 \h </w:instrText>
      </w:r>
      <w:r>
        <w:rPr>
          <w:sz w:val="22"/>
        </w:rPr>
        <w:fldChar w:fldCharType="separate"/>
      </w:r>
      <w:r>
        <w:rPr>
          <w:sz w:val="22"/>
        </w:rPr>
        <w:t>21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24414F8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_Toc23197 </w:instrText>
      </w:r>
      <w:r>
        <w:rPr>
          <w:sz w:val="22"/>
        </w:rPr>
        <w:fldChar w:fldCharType="separate"/>
      </w:r>
      <w:r>
        <w:rPr>
          <w:sz w:val="22"/>
        </w:rPr>
        <w:t>专项设计7 公式类型与消息字段映射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_Toc23197 \h </w:instrText>
      </w:r>
      <w:r>
        <w:rPr>
          <w:sz w:val="22"/>
        </w:rPr>
        <w:fldChar w:fldCharType="separate"/>
      </w:r>
      <w:r>
        <w:rPr>
          <w:sz w:val="22"/>
        </w:rPr>
        <w:t>22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F8EA769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_Toc21743 </w:instrText>
      </w:r>
      <w:r>
        <w:rPr>
          <w:sz w:val="22"/>
        </w:rPr>
        <w:fldChar w:fldCharType="separate"/>
      </w:r>
      <w:r>
        <w:rPr>
          <w:sz w:val="22"/>
        </w:rPr>
        <w:t>专项设计8 RPC输入重组与返回规范化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_Toc21743 \h </w:instrText>
      </w:r>
      <w:r>
        <w:rPr>
          <w:sz w:val="22"/>
        </w:rPr>
        <w:fldChar w:fldCharType="separate"/>
      </w:r>
      <w:r>
        <w:rPr>
          <w:sz w:val="22"/>
        </w:rPr>
        <w:t>23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4F777A1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_Toc1796 </w:instrText>
      </w:r>
      <w:r>
        <w:rPr>
          <w:sz w:val="22"/>
        </w:rPr>
        <w:fldChar w:fldCharType="separate"/>
      </w:r>
      <w:r>
        <w:rPr>
          <w:sz w:val="22"/>
        </w:rPr>
        <w:t>专项设计9 校准开关与公式匹配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_Toc1796 \h </w:instrText>
      </w:r>
      <w:r>
        <w:rPr>
          <w:sz w:val="22"/>
        </w:rPr>
        <w:fldChar w:fldCharType="separate"/>
      </w:r>
      <w:r>
        <w:rPr>
          <w:sz w:val="22"/>
        </w:rPr>
        <w:t>24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401F736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_Toc9048 </w:instrText>
      </w:r>
      <w:r>
        <w:rPr>
          <w:sz w:val="22"/>
        </w:rPr>
        <w:fldChar w:fldCharType="separate"/>
      </w:r>
      <w:r>
        <w:rPr>
          <w:sz w:val="22"/>
        </w:rPr>
        <w:t>专项设计10 阈值法的边界推导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_Toc9048 \h </w:instrText>
      </w:r>
      <w:r>
        <w:rPr>
          <w:sz w:val="22"/>
        </w:rPr>
        <w:fldChar w:fldCharType="separate"/>
      </w:r>
      <w:r>
        <w:rPr>
          <w:sz w:val="22"/>
        </w:rPr>
        <w:t>25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EC2D535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_Toc13716 </w:instrText>
      </w:r>
      <w:r>
        <w:rPr>
          <w:sz w:val="22"/>
        </w:rPr>
        <w:fldChar w:fldCharType="separate"/>
      </w:r>
      <w:r>
        <w:rPr>
          <w:sz w:val="22"/>
        </w:rPr>
        <w:t>专项设计11 莱特准则与肖维涅迭代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_Toc13716 \h </w:instrText>
      </w:r>
      <w:r>
        <w:rPr>
          <w:sz w:val="22"/>
        </w:rPr>
        <w:fldChar w:fldCharType="separate"/>
      </w:r>
      <w:r>
        <w:rPr>
          <w:sz w:val="22"/>
        </w:rPr>
        <w:t>26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8611FDF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_Toc3177 </w:instrText>
      </w:r>
      <w:r>
        <w:rPr>
          <w:sz w:val="22"/>
        </w:rPr>
        <w:fldChar w:fldCharType="separate"/>
      </w:r>
      <w:r>
        <w:rPr>
          <w:sz w:val="22"/>
        </w:rPr>
        <w:t>专项设计12 样本更新与自动清理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_Toc3177 \h </w:instrText>
      </w:r>
      <w:r>
        <w:rPr>
          <w:sz w:val="22"/>
        </w:rPr>
        <w:fldChar w:fldCharType="separate"/>
      </w:r>
      <w:r>
        <w:rPr>
          <w:sz w:val="22"/>
        </w:rPr>
        <w:t>27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999F9B4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_Toc21947 </w:instrText>
      </w:r>
      <w:r>
        <w:rPr>
          <w:sz w:val="22"/>
        </w:rPr>
        <w:fldChar w:fldCharType="separate"/>
      </w:r>
      <w:r>
        <w:rPr>
          <w:sz w:val="22"/>
        </w:rPr>
        <w:t>专项设计13 野值详情落库与恢复时序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_Toc21947 \h </w:instrText>
      </w:r>
      <w:r>
        <w:rPr>
          <w:sz w:val="22"/>
        </w:rPr>
        <w:fldChar w:fldCharType="separate"/>
      </w:r>
      <w:r>
        <w:rPr>
          <w:sz w:val="22"/>
        </w:rPr>
        <w:t>28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D847A14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_Toc27910 </w:instrText>
      </w:r>
      <w:r>
        <w:rPr>
          <w:sz w:val="22"/>
        </w:rPr>
        <w:fldChar w:fldCharType="separate"/>
      </w:r>
      <w:r>
        <w:rPr>
          <w:sz w:val="22"/>
        </w:rPr>
        <w:t>专项设计14 时序路径与消息一致性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_Toc27910 \h </w:instrText>
      </w:r>
      <w:r>
        <w:rPr>
          <w:sz w:val="22"/>
        </w:rPr>
        <w:fldChar w:fldCharType="separate"/>
      </w:r>
      <w:r>
        <w:rPr>
          <w:sz w:val="22"/>
        </w:rPr>
        <w:t>29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B151077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_Toc30543 </w:instrText>
      </w:r>
      <w:r>
        <w:rPr>
          <w:sz w:val="22"/>
        </w:rPr>
        <w:fldChar w:fldCharType="separate"/>
      </w:r>
      <w:r>
        <w:rPr>
          <w:sz w:val="22"/>
        </w:rPr>
        <w:t>专项设计15 场景勾选与查询组织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_Toc30543 \h </w:instrText>
      </w:r>
      <w:r>
        <w:rPr>
          <w:sz w:val="22"/>
        </w:rPr>
        <w:fldChar w:fldCharType="separate"/>
      </w:r>
      <w:r>
        <w:rPr>
          <w:sz w:val="22"/>
        </w:rPr>
        <w:t>30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00768BA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_Toc10790 </w:instrText>
      </w:r>
      <w:r>
        <w:rPr>
          <w:sz w:val="22"/>
        </w:rPr>
        <w:fldChar w:fldCharType="separate"/>
      </w:r>
      <w:r>
        <w:rPr>
          <w:sz w:val="22"/>
        </w:rPr>
        <w:t>专项设计16 验证方案与后续维护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_Toc10790 \h </w:instrText>
      </w:r>
      <w:r>
        <w:rPr>
          <w:sz w:val="22"/>
        </w:rPr>
        <w:fldChar w:fldCharType="separate"/>
      </w:r>
      <w:r>
        <w:rPr>
          <w:sz w:val="22"/>
        </w:rPr>
        <w:t>31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9810930">
      <w:pPr>
        <w:pStyle w:val="26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_Toc5633 </w:instrText>
      </w:r>
      <w:r>
        <w:rPr>
          <w:sz w:val="22"/>
        </w:rPr>
        <w:fldChar w:fldCharType="separate"/>
      </w:r>
      <w:r>
        <w:rPr>
          <w:sz w:val="22"/>
        </w:rPr>
        <w:t>专项设计17 数据标识与时间字段设计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_Toc5633 \h </w:instrText>
      </w:r>
      <w:r>
        <w:rPr>
          <w:sz w:val="22"/>
        </w:rPr>
        <w:fldChar w:fldCharType="separate"/>
      </w:r>
      <w:r>
        <w:rPr>
          <w:sz w:val="22"/>
        </w:rPr>
        <w:t>32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DBBE7DB">
      <w:pPr>
        <w:spacing w:after="0" w:line="360" w:lineRule="exact"/>
        <w:ind w:firstLine="0"/>
      </w:pPr>
      <w:r>
        <w:rPr>
          <w:sz w:val="22"/>
        </w:rPr>
        <w:fldChar w:fldCharType="end"/>
      </w:r>
    </w:p>
    <w:p w14:paraId="484B8886">
      <w:pPr>
        <w:sectPr>
          <w:pgSz w:w="11906" w:h="16838"/>
          <w:pgMar w:top="1020" w:right="1077" w:bottom="1020" w:left="1077" w:header="397" w:footer="283" w:gutter="0"/>
          <w:cols w:space="720" w:num="1"/>
          <w:docGrid w:linePitch="360" w:charSpace="0"/>
        </w:sectPr>
      </w:pPr>
    </w:p>
    <w:p w14:paraId="095CD9AA">
      <w:pPr>
        <w:pStyle w:val="32"/>
      </w:pPr>
      <w:r>
        <w:t>遥测数据处理与校准分析软件 V1.0</w:t>
      </w:r>
    </w:p>
    <w:p w14:paraId="7B29132E">
      <w:pPr>
        <w:pStyle w:val="27"/>
      </w:pPr>
      <w:r>
        <w:t>设计说明书</w:t>
      </w:r>
    </w:p>
    <w:p w14:paraId="62871C2F">
      <w:pPr>
        <w:ind w:firstLine="420"/>
      </w:pPr>
      <w:r>
        <w:t>本软件用于按配置解析遥测参数、检测异常数值，并向业务调用方提供处理结果和校准记录。本文说明规则维护、解析计算、野值检测、存储查询、接口与部署维护设计，使使用者能够理解输入数据如何转化为可查询的结果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824"/>
      </w:tblGrid>
      <w:tr w14:paraId="54A34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06389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D5EE6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说明</w:t>
            </w:r>
          </w:p>
        </w:tc>
      </w:tr>
      <w:tr w14:paraId="4B533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DE781">
            <w:pPr>
              <w:spacing w:after="0" w:line="300" w:lineRule="exact"/>
            </w:pPr>
            <w:r>
              <w:rPr>
                <w:b w:val="0"/>
                <w:sz w:val="20"/>
              </w:rPr>
              <w:t>软件名称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6AA737">
            <w:pPr>
              <w:spacing w:after="0" w:line="300" w:lineRule="exact"/>
            </w:pPr>
            <w:r>
              <w:rPr>
                <w:b w:val="0"/>
                <w:sz w:val="20"/>
              </w:rPr>
              <w:t>遥测数据处理与校准分析软件</w:t>
            </w:r>
          </w:p>
        </w:tc>
      </w:tr>
      <w:tr w14:paraId="52017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7F86B6">
            <w:pPr>
              <w:spacing w:after="0" w:line="300" w:lineRule="exact"/>
            </w:pPr>
            <w:r>
              <w:rPr>
                <w:b w:val="0"/>
                <w:sz w:val="20"/>
              </w:rPr>
              <w:t>版本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E8DA2">
            <w:pPr>
              <w:spacing w:after="0" w:line="300" w:lineRule="exact"/>
            </w:pPr>
            <w:r>
              <w:rPr>
                <w:b w:val="0"/>
                <w:sz w:val="20"/>
              </w:rPr>
              <w:t>V1.0</w:t>
            </w:r>
          </w:p>
        </w:tc>
      </w:tr>
      <w:tr w14:paraId="72197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A91C2">
            <w:pPr>
              <w:spacing w:after="0" w:line="300" w:lineRule="exact"/>
            </w:pPr>
            <w:r>
              <w:rPr>
                <w:b w:val="0"/>
                <w:sz w:val="20"/>
              </w:rPr>
              <w:t>文档类别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3C8BD">
            <w:pPr>
              <w:spacing w:after="0" w:line="300" w:lineRule="exact"/>
            </w:pPr>
            <w:r>
              <w:rPr>
                <w:b w:val="0"/>
                <w:sz w:val="20"/>
              </w:rPr>
              <w:t>软件设计说明书</w:t>
            </w:r>
          </w:p>
        </w:tc>
      </w:tr>
      <w:tr w14:paraId="1AAB8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33751">
            <w:pPr>
              <w:spacing w:after="0" w:line="300" w:lineRule="exact"/>
            </w:pPr>
            <w:r>
              <w:rPr>
                <w:b w:val="0"/>
                <w:sz w:val="20"/>
              </w:rPr>
              <w:t>服务形态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1EAA0C">
            <w:pPr>
              <w:spacing w:after="0" w:line="300" w:lineRule="exact"/>
            </w:pPr>
            <w:r>
              <w:rPr>
                <w:b w:val="0"/>
                <w:sz w:val="20"/>
              </w:rPr>
              <w:t>Java后端服务，通过HTTP接口提供管理能力</w:t>
            </w:r>
          </w:p>
        </w:tc>
      </w:tr>
      <w:tr w14:paraId="7F96C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F0268">
            <w:pPr>
              <w:spacing w:after="0" w:line="300" w:lineRule="exact"/>
            </w:pPr>
            <w:r>
              <w:rPr>
                <w:b w:val="0"/>
                <w:sz w:val="20"/>
              </w:rPr>
              <w:t>部署关系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4CBD12">
            <w:pPr>
              <w:spacing w:after="0" w:line="300" w:lineRule="exact"/>
            </w:pPr>
            <w:r>
              <w:rPr>
                <w:b w:val="0"/>
                <w:sz w:val="20"/>
              </w:rPr>
              <w:t>管理能力运行于data-admin-service，接收或计算能力运行于data-process-service；公共基础设施共用</w:t>
            </w:r>
          </w:p>
        </w:tc>
      </w:tr>
      <w:tr w14:paraId="286CE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29C8F1">
            <w:pPr>
              <w:spacing w:after="0" w:line="300" w:lineRule="exact"/>
            </w:pPr>
            <w:r>
              <w:rPr>
                <w:b w:val="0"/>
                <w:sz w:val="20"/>
              </w:rPr>
              <w:t>主要调用方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06C3A3">
            <w:pPr>
              <w:spacing w:after="0" w:line="300" w:lineRule="exact"/>
            </w:pPr>
            <w:r>
              <w:rPr>
                <w:b w:val="0"/>
                <w:sz w:val="20"/>
              </w:rPr>
              <w:t>业务前端、接口调用程序及试验数据处理链路</w:t>
            </w:r>
          </w:p>
        </w:tc>
      </w:tr>
    </w:tbl>
    <w:p w14:paraId="77E28A8B">
      <w:pPr>
        <w:spacing w:after="0"/>
      </w:pPr>
    </w:p>
    <w:p w14:paraId="4AA66063">
      <w:pPr>
        <w:pStyle w:val="3"/>
      </w:pPr>
      <w:bookmarkStart w:id="0" w:name="_Toc21115"/>
      <w:r>
        <w:t>业务范围与功能组织</w:t>
      </w:r>
      <w:bookmarkEnd w:id="0"/>
    </w:p>
    <w:p w14:paraId="12B280FA">
      <w:pPr>
        <w:ind w:firstLine="420"/>
      </w:pPr>
      <w:r>
        <w:t>软件以试验任务、设备卫星和遥测参数为主线。规则维护为处理提供字段定义，运行处理把接收帧转换为参数消息，校准通道为每个参数提供野值检测方法，时序存储和关系记录分别保存连续参数值与检测详情。查询接口按任务和使用场景提供最新值、曲线及校准记录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912"/>
        <w:gridCol w:w="3969"/>
      </w:tblGrid>
      <w:tr w14:paraId="3AB10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2C21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CDA87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406E9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输出</w:t>
            </w:r>
          </w:p>
        </w:tc>
      </w:tr>
      <w:tr w14:paraId="73541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75C30F">
            <w:pPr>
              <w:spacing w:after="0" w:line="300" w:lineRule="exact"/>
            </w:pPr>
            <w:r>
              <w:rPr>
                <w:b w:val="0"/>
                <w:sz w:val="20"/>
              </w:rPr>
              <w:t>规则维护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D6AE7A">
            <w:pPr>
              <w:spacing w:after="0" w:line="300" w:lineRule="exact"/>
            </w:pPr>
            <w:r>
              <w:rPr>
                <w:b w:val="0"/>
                <w:sz w:val="20"/>
              </w:rPr>
              <w:t>Excel或TXT参数文件、批量修改请求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E00320">
            <w:pPr>
              <w:spacing w:after="0" w:line="300" w:lineRule="exact"/>
            </w:pPr>
            <w:r>
              <w:rPr>
                <w:b w:val="0"/>
                <w:sz w:val="20"/>
              </w:rPr>
              <w:t>设备、所属系统及参数规则</w:t>
            </w:r>
          </w:p>
        </w:tc>
      </w:tr>
      <w:tr w14:paraId="0266F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FC8CA3">
            <w:pPr>
              <w:spacing w:after="0" w:line="300" w:lineRule="exact"/>
            </w:pPr>
            <w:r>
              <w:rPr>
                <w:b w:val="0"/>
                <w:sz w:val="20"/>
              </w:rPr>
              <w:t>本地解析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1DBEE7">
            <w:pPr>
              <w:spacing w:after="0" w:line="300" w:lineRule="exact"/>
            </w:pPr>
            <w:r>
              <w:rPr>
                <w:b w:val="0"/>
                <w:sz w:val="20"/>
              </w:rPr>
              <w:t>遥测数据域、预加载字段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EF19C0">
            <w:pPr>
              <w:spacing w:after="0" w:line="300" w:lineRule="exact"/>
            </w:pPr>
            <w:r>
              <w:rPr>
                <w:b w:val="0"/>
                <w:sz w:val="20"/>
              </w:rPr>
              <w:t>原码、物理量与状态消息</w:t>
            </w:r>
          </w:p>
        </w:tc>
      </w:tr>
      <w:tr w14:paraId="6AF4E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10DB7">
            <w:pPr>
              <w:spacing w:after="0" w:line="300" w:lineRule="exact"/>
            </w:pPr>
            <w:r>
              <w:rPr>
                <w:b w:val="0"/>
                <w:sz w:val="20"/>
              </w:rPr>
              <w:t>RPC处理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2F4BBC">
            <w:pPr>
              <w:spacing w:after="0" w:line="300" w:lineRule="exact"/>
            </w:pPr>
            <w:r>
              <w:rPr>
                <w:b w:val="0"/>
                <w:sz w:val="20"/>
              </w:rPr>
              <w:t>帧头、原始数据、固定字段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11A19D">
            <w:pPr>
              <w:spacing w:after="0" w:line="300" w:lineRule="exact"/>
            </w:pPr>
            <w:r>
              <w:rPr>
                <w:b w:val="0"/>
                <w:sz w:val="20"/>
              </w:rPr>
              <w:t>统一遥测消息</w:t>
            </w:r>
          </w:p>
        </w:tc>
      </w:tr>
      <w:tr w14:paraId="1A090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E74D6">
            <w:pPr>
              <w:spacing w:after="0" w:line="300" w:lineRule="exact"/>
            </w:pPr>
            <w:r>
              <w:rPr>
                <w:b w:val="0"/>
                <w:sz w:val="20"/>
              </w:rPr>
              <w:t>校准检测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EDEE96">
            <w:pPr>
              <w:spacing w:after="0" w:line="300" w:lineRule="exact"/>
            </w:pPr>
            <w:r>
              <w:rPr>
                <w:b w:val="0"/>
                <w:sz w:val="20"/>
              </w:rPr>
              <w:t>参数值、校准公式、历史样本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4F17D0">
            <w:pPr>
              <w:spacing w:after="0" w:line="300" w:lineRule="exact"/>
            </w:pPr>
            <w:r>
              <w:rPr>
                <w:b w:val="0"/>
                <w:sz w:val="20"/>
              </w:rPr>
              <w:t>野值标识与检测详情</w:t>
            </w:r>
          </w:p>
        </w:tc>
      </w:tr>
      <w:tr w14:paraId="62F49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4F0E23">
            <w:pPr>
              <w:spacing w:after="0" w:line="300" w:lineRule="exact"/>
            </w:pPr>
            <w:r>
              <w:rPr>
                <w:b w:val="0"/>
                <w:sz w:val="20"/>
              </w:rPr>
              <w:t>结果存储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F7F86E">
            <w:pPr>
              <w:spacing w:after="0" w:line="300" w:lineRule="exact"/>
            </w:pPr>
            <w:r>
              <w:rPr>
                <w:b w:val="0"/>
                <w:sz w:val="20"/>
              </w:rPr>
              <w:t>最终遥测消息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F3D7E1">
            <w:pPr>
              <w:spacing w:after="0" w:line="300" w:lineRule="exact"/>
            </w:pPr>
            <w:r>
              <w:rPr>
                <w:b w:val="0"/>
                <w:sz w:val="20"/>
              </w:rPr>
              <w:t>IoTDB记录与消息结果</w:t>
            </w:r>
          </w:p>
        </w:tc>
      </w:tr>
      <w:tr w14:paraId="2A451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95F85C">
            <w:pPr>
              <w:spacing w:after="0" w:line="300" w:lineRule="exact"/>
            </w:pPr>
            <w:r>
              <w:rPr>
                <w:b w:val="0"/>
                <w:sz w:val="20"/>
              </w:rPr>
              <w:t>查询筛选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C656D4">
            <w:pPr>
              <w:spacing w:after="0" w:line="300" w:lineRule="exact"/>
            </w:pPr>
            <w:r>
              <w:rPr>
                <w:b w:val="0"/>
                <w:sz w:val="20"/>
              </w:rPr>
              <w:t>任务、场景、组件及勾选参数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CA0190">
            <w:pPr>
              <w:spacing w:after="0" w:line="300" w:lineRule="exact"/>
            </w:pPr>
            <w:r>
              <w:rPr>
                <w:b w:val="0"/>
                <w:sz w:val="20"/>
              </w:rPr>
              <w:t>最新值、时间曲线和分页记录</w:t>
            </w:r>
          </w:p>
        </w:tc>
      </w:tr>
    </w:tbl>
    <w:p w14:paraId="5F005587">
      <w:pPr>
        <w:spacing w:after="0"/>
      </w:pPr>
    </w:p>
    <w:p w14:paraId="45BA062F">
      <w:pPr>
        <w:pStyle w:val="3"/>
      </w:pPr>
      <w:bookmarkStart w:id="1" w:name="_Toc31536"/>
      <w:r>
        <w:t>总体架构与处理顺序</w:t>
      </w:r>
      <w:bookmarkEnd w:id="1"/>
    </w:p>
    <w:p w14:paraId="67375E69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6EF1">
      <w:pPr>
        <w:pStyle w:val="15"/>
        <w:jc w:val="center"/>
      </w:pPr>
      <w:r>
        <w:t>图1 遥测处理主链路</w:t>
      </w:r>
    </w:p>
    <w:p w14:paraId="3CFBC81A">
      <w:pPr>
        <w:ind w:firstLine="420"/>
      </w:pPr>
      <w:r>
        <w:t>管理服务提供processing、calibration与visualization等业务接口。运行服务中的PdxpProtocolHandler连接采集入口与处理链路，依据rpcEnabled选择LocalDataProcessor或RpcDataProcessor。处理结果统一为TelemetryMessage，再进行参数校准、IoTDB保存和RocketMQ发送。</w:t>
      </w:r>
    </w:p>
    <w:p w14:paraId="4B2A13D2">
      <w:pPr>
        <w:ind w:firstLine="420"/>
      </w:pPr>
      <w:r>
        <w:t>规则、设备身份与有效校准配置在接口同步时加载到运行快照，处理线程不逐帧查询参数表。PDXP接收和文件接入由协作采集能力提供；本软件承担完整帧之后的业务解释和结果管理。共享服务进程、设备目录和快照是当前架构的实际依赖。</w:t>
      </w:r>
    </w:p>
    <w:p w14:paraId="521ED0F2">
      <w:pPr>
        <w:pStyle w:val="3"/>
      </w:pPr>
      <w:bookmarkStart w:id="2" w:name="_Toc6451"/>
      <w:r>
        <w:t>参数规则维护与导入</w:t>
      </w:r>
      <w:bookmarkEnd w:id="2"/>
    </w:p>
    <w:p w14:paraId="55C0EC41">
      <w:pPr>
        <w:ind w:firstLine="420"/>
      </w:pPr>
      <w:r>
        <w:t>规则文件支持.xls、.xlsx以及制表符分隔的.txt。Excel按页签组织设备，TXT以去除扩展名的文件名生成设备编码及名称，并兼容UTF-8和GBK。导入请求指定taskId与type，整份文件使用同一种设备类型；每个设备至少需要一条有效参数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515"/>
      </w:tblGrid>
      <w:tr w14:paraId="4E21F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E23C0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77311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中文表头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2ADDB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处理说明</w:t>
            </w:r>
          </w:p>
        </w:tc>
      </w:tr>
      <w:tr w14:paraId="5E065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274122">
            <w:pPr>
              <w:spacing w:after="0" w:line="300" w:lineRule="exact"/>
            </w:pPr>
            <w:r>
              <w:rPr>
                <w:b w:val="0"/>
                <w:sz w:val="20"/>
              </w:rPr>
              <w:t>定位与位布局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B4F7BB">
            <w:pPr>
              <w:spacing w:after="0" w:line="300" w:lineRule="exact"/>
            </w:pPr>
            <w:r>
              <w:rPr>
                <w:b w:val="0"/>
                <w:sz w:val="20"/>
              </w:rPr>
              <w:t>序号、位宽、遥测名称、遥测代号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7C76D7">
            <w:pPr>
              <w:spacing w:after="0" w:line="300" w:lineRule="exact"/>
            </w:pPr>
            <w:r>
              <w:rPr>
                <w:b w:val="0"/>
                <w:sz w:val="20"/>
              </w:rPr>
              <w:t>序号用于顺序与唯一性校验，位宽确定读取范围</w:t>
            </w:r>
          </w:p>
        </w:tc>
      </w:tr>
      <w:tr w14:paraId="58D8E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44984A">
            <w:pPr>
              <w:spacing w:after="0" w:line="300" w:lineRule="exact"/>
            </w:pPr>
            <w:r>
              <w:rPr>
                <w:b w:val="0"/>
                <w:sz w:val="20"/>
              </w:rPr>
              <w:t>数值转换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706E45">
            <w:pPr>
              <w:spacing w:after="0" w:line="300" w:lineRule="exact"/>
            </w:pPr>
            <w:r>
              <w:rPr>
                <w:b w:val="0"/>
                <w:sz w:val="20"/>
              </w:rPr>
              <w:t>公式类型、处理公式、处理参数、小数位数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8F31FE">
            <w:pPr>
              <w:spacing w:after="0" w:line="300" w:lineRule="exact"/>
            </w:pPr>
            <w:r>
              <w:rPr>
                <w:b w:val="0"/>
                <w:sz w:val="20"/>
              </w:rPr>
              <w:t>按公式类型转换并控制显示精度</w:t>
            </w:r>
          </w:p>
        </w:tc>
      </w:tr>
      <w:tr w14:paraId="15D87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124B3">
            <w:pPr>
              <w:spacing w:after="0" w:line="300" w:lineRule="exact"/>
            </w:pPr>
            <w:r>
              <w:rPr>
                <w:b w:val="0"/>
                <w:sz w:val="20"/>
              </w:rPr>
              <w:t>状态规则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8EA3A2">
            <w:pPr>
              <w:spacing w:after="0" w:line="300" w:lineRule="exact"/>
            </w:pPr>
            <w:r>
              <w:rPr>
                <w:b w:val="0"/>
                <w:sz w:val="20"/>
              </w:rPr>
              <w:t>是否报警、正常值范围、预警值范围、状态跳变信息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E68FCA">
            <w:pPr>
              <w:spacing w:after="0" w:line="300" w:lineRule="exact"/>
            </w:pPr>
            <w:r>
              <w:rPr>
                <w:b w:val="0"/>
                <w:sz w:val="20"/>
              </w:rPr>
              <w:t>作为参数状态判定配置</w:t>
            </w:r>
          </w:p>
        </w:tc>
      </w:tr>
      <w:tr w14:paraId="11A10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0412A">
            <w:pPr>
              <w:spacing w:after="0" w:line="300" w:lineRule="exact"/>
            </w:pPr>
            <w:r>
              <w:rPr>
                <w:b w:val="0"/>
                <w:sz w:val="20"/>
              </w:rPr>
              <w:t>关联信息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BC6025">
            <w:pPr>
              <w:spacing w:after="0" w:line="300" w:lineRule="exact"/>
            </w:pPr>
            <w:r>
              <w:rPr>
                <w:b w:val="0"/>
                <w:sz w:val="20"/>
              </w:rPr>
              <w:t>相关命令、所属系统、控制波道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E20B2A">
            <w:pPr>
              <w:spacing w:after="0" w:line="300" w:lineRule="exact"/>
            </w:pPr>
            <w:r>
              <w:rPr>
                <w:b w:val="0"/>
                <w:sz w:val="20"/>
              </w:rPr>
              <w:t>维护业务归属与关联</w:t>
            </w:r>
          </w:p>
        </w:tc>
      </w:tr>
      <w:tr w14:paraId="28B47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3AACD1">
            <w:pPr>
              <w:spacing w:after="0" w:line="300" w:lineRule="exact"/>
            </w:pPr>
            <w:r>
              <w:rPr>
                <w:b w:val="0"/>
                <w:sz w:val="20"/>
              </w:rPr>
              <w:t>辅助配置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C2FD14">
            <w:pPr>
              <w:spacing w:after="0" w:line="300" w:lineRule="exact"/>
            </w:pPr>
            <w:r>
              <w:rPr>
                <w:b w:val="0"/>
                <w:sz w:val="20"/>
              </w:rPr>
              <w:t>合并波道、延时波道、存储遥测、校准公式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9966E">
            <w:pPr>
              <w:spacing w:after="0" w:line="300" w:lineRule="exact"/>
            </w:pPr>
            <w:r>
              <w:rPr>
                <w:b w:val="0"/>
                <w:sz w:val="20"/>
              </w:rPr>
              <w:t>保存原有业务字段，校准公式用于匹配通道</w:t>
            </w:r>
          </w:p>
        </w:tc>
      </w:tr>
    </w:tbl>
    <w:p w14:paraId="6A67753A">
      <w:pPr>
        <w:spacing w:after="0"/>
      </w:pPr>
    </w:p>
    <w:p w14:paraId="4CC287BE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7BF5">
      <w:pPr>
        <w:pStyle w:val="15"/>
        <w:jc w:val="center"/>
      </w:pPr>
      <w:r>
        <w:t>图2 参数文件导入事务</w:t>
      </w:r>
    </w:p>
    <w:p w14:paraId="3A9DA70B">
      <w:pPr>
        <w:ind w:firstLine="420"/>
      </w:pPr>
      <w:r>
        <w:t>表头必须覆盖十九项中文业务字段。空行忽略，业务单元格按文本保存，避免把遥测代号或公式中的格式误当数值改写；同一设备内序号不能重复。旧TXT最后一栏以反斜线表示校准公式时，按空值兼容处理。</w:t>
      </w:r>
    </w:p>
    <w:p w14:paraId="6C18C2F8">
      <w:pPr>
        <w:ind w:firstLine="420"/>
      </w:pPr>
      <w:r>
        <w:t>系统先解析并验证文件，之后在同一事务中逻辑删除当前任务下同类型设备和关联参数，再写入新设备、系统节点及参数。设备主键回填到参数关联字段。导入完成后同步可视化筛选项，返回参数条数；它不是在原规则后简单追加。</w:t>
      </w:r>
    </w:p>
    <w:p w14:paraId="76E350EF">
      <w:pPr>
        <w:ind w:firstLine="420"/>
      </w:pPr>
      <w:r>
        <w:t>规则批量修改入口为/processing/rules/batch-update，要求在当前任务范围内校验并原子更新。规则关联的设备和任务应与采集协议中的deviceSatelliteId一致，避免运行端无法加载有效字段。接口同步会装载新的规则快照，规则保存与运行快照是否更新应一并检查。</w:t>
      </w:r>
    </w:p>
    <w:p w14:paraId="6D82E2A0">
      <w:pPr>
        <w:pStyle w:val="3"/>
      </w:pPr>
      <w:bookmarkStart w:id="3" w:name="_Toc21105"/>
      <w:r>
        <w:t>数据域拆分与位级解析</w:t>
      </w:r>
      <w:bookmarkEnd w:id="3"/>
    </w:p>
    <w:p w14:paraId="5AD726EA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BDB2">
      <w:pPr>
        <w:pStyle w:val="15"/>
        <w:jc w:val="center"/>
      </w:pPr>
      <w:r>
        <w:t>图3 本地与RPC输入数据的区别</w:t>
      </w:r>
    </w:p>
    <w:p w14:paraId="270207C9">
      <w:pPr>
        <w:ind w:firstLine="420"/>
      </w:pPr>
      <w:r>
        <w:t>PdxpDataPayloadParser将完整包的数据域拆成三段：前5字节自定义数据、中间全部遥测数据、末尾4字节原始帧头。该结构是当前接收处理实现的固定约定，不随发送源的长度参数自动调整。每个分支使用同一次拆分结果，防止重复拆分导致偏移不一致。</w:t>
      </w:r>
    </w:p>
    <w:p w14:paraId="0D3179AE">
      <w:pPr>
        <w:ind w:firstLine="420"/>
      </w:pPr>
      <w:r>
        <w:t>本地处理对中间遥测数据创建LittleEndianBitReader，按已加载字段的顺序和位宽连续读取原始字节，再转换为无符号整数或相应类型。位宽、字段顺序和实际帧长度必须匹配，超出可读范围或不合法规则导致当前处理失败并记录参数位置。</w:t>
      </w:r>
    </w:p>
    <w:p w14:paraId="2C427CF5">
      <w:pPr>
        <w:ind w:firstLine="420"/>
      </w:pPr>
      <w:r>
        <w:t>每个参数携带遥测代号、名称、所属系统、原码及校准公式。结果使用遥测代号作为映射键，同一帧内重复代号由后出现的值覆盖，覆盖次数计入去重统计。这属于单帧参数归并，不是按时间或跨帧删除相同数值。</w:t>
      </w:r>
    </w:p>
    <w:p w14:paraId="53F69B3B">
      <w:pPr>
        <w:pStyle w:val="3"/>
      </w:pPr>
      <w:bookmarkStart w:id="4" w:name="_Toc6611"/>
      <w:r>
        <w:t>公式计算与类型转换</w:t>
      </w:r>
      <w:bookmarkEnd w:id="4"/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783"/>
      </w:tblGrid>
      <w:tr w14:paraId="196AD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D60F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公式类型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BDAD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消息类型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3330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当前转换行为</w:t>
            </w:r>
          </w:p>
        </w:tc>
      </w:tr>
      <w:tr w14:paraId="7F887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4EC22F">
            <w:pPr>
              <w:spacing w:after="0" w:line="300" w:lineRule="exact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6FFFF">
            <w:pPr>
              <w:spacing w:after="0" w:line="300" w:lineRule="exact"/>
            </w:pPr>
            <w:r>
              <w:rPr>
                <w:b w:val="0"/>
                <w:sz w:val="20"/>
              </w:rPr>
              <w:t>单精度数值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7F4A0">
            <w:pPr>
              <w:spacing w:after="0" w:line="300" w:lineRule="exact"/>
            </w:pPr>
            <w:r>
              <w:rPr>
                <w:b w:val="0"/>
                <w:sz w:val="20"/>
              </w:rPr>
              <w:t>十进制公式计算后转换为float精度</w:t>
            </w:r>
          </w:p>
        </w:tc>
      </w:tr>
      <w:tr w14:paraId="48C9B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880888">
            <w:pPr>
              <w:spacing w:after="0" w:line="300" w:lineRule="exact"/>
            </w:pPr>
            <w:r>
              <w:rPr>
                <w:b w:val="0"/>
                <w:sz w:val="20"/>
              </w:rPr>
              <w:t>301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3BBF03">
            <w:pPr>
              <w:spacing w:after="0" w:line="300" w:lineRule="exact"/>
            </w:pPr>
            <w:r>
              <w:rPr>
                <w:b w:val="0"/>
                <w:sz w:val="20"/>
              </w:rPr>
              <w:t>双精度数值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5A67E1">
            <w:pPr>
              <w:spacing w:after="0" w:line="300" w:lineRule="exact"/>
            </w:pPr>
            <w:r>
              <w:rPr>
                <w:b w:val="0"/>
                <w:sz w:val="20"/>
              </w:rPr>
              <w:t>公式计算后转换为double</w:t>
            </w:r>
          </w:p>
        </w:tc>
      </w:tr>
      <w:tr w14:paraId="4AAA6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2EF4A0">
            <w:pPr>
              <w:spacing w:after="0" w:line="300" w:lineRule="exact"/>
            </w:pPr>
            <w:r>
              <w:rPr>
                <w:b w:val="0"/>
                <w:sz w:val="20"/>
              </w:rPr>
              <w:t>302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E37710">
            <w:pPr>
              <w:spacing w:after="0" w:line="300" w:lineRule="exac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7F141C">
            <w:pPr>
              <w:spacing w:after="0" w:line="300" w:lineRule="exact"/>
            </w:pPr>
            <w:r>
              <w:rPr>
                <w:b w:val="0"/>
                <w:sz w:val="20"/>
              </w:rPr>
              <w:t>位宽须为8的整数倍，按UTF-8解码</w:t>
            </w:r>
          </w:p>
        </w:tc>
      </w:tr>
      <w:tr w14:paraId="2C4DC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B58055">
            <w:pPr>
              <w:spacing w:after="0" w:line="300" w:lineRule="exact"/>
            </w:pPr>
            <w:r>
              <w:rPr>
                <w:b w:val="0"/>
                <w:sz w:val="20"/>
              </w:rPr>
              <w:t>303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D01A95">
            <w:pPr>
              <w:spacing w:after="0" w:line="300" w:lineRule="exact"/>
            </w:pPr>
            <w:r>
              <w:rPr>
                <w:b w:val="0"/>
                <w:sz w:val="20"/>
              </w:rPr>
              <w:t>时间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E83690">
            <w:pPr>
              <w:spacing w:after="0" w:line="300" w:lineRule="exact"/>
            </w:pPr>
            <w:r>
              <w:rPr>
                <w:b w:val="0"/>
                <w:sz w:val="20"/>
              </w:rPr>
              <w:t>自2000年1月1日12时起的十分之一毫秒计数</w:t>
            </w:r>
          </w:p>
        </w:tc>
      </w:tr>
      <w:tr w14:paraId="19E83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3F08E">
            <w:pPr>
              <w:spacing w:after="0" w:line="300" w:lineRule="exact"/>
            </w:pPr>
            <w:r>
              <w:rPr>
                <w:b w:val="0"/>
                <w:sz w:val="20"/>
              </w:rPr>
              <w:t>其他或空值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35718">
            <w:pPr>
              <w:spacing w:after="0" w:line="300" w:lineRule="exact"/>
            </w:pPr>
            <w:r>
              <w:rPr>
                <w:b w:val="0"/>
                <w:sz w:val="20"/>
              </w:rPr>
              <w:t>原码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55C84">
            <w:pPr>
              <w:spacing w:after="0" w:line="300" w:lineRule="exact"/>
            </w:pPr>
            <w:r>
              <w:rPr>
                <w:b w:val="0"/>
                <w:sz w:val="20"/>
              </w:rPr>
              <w:t>保留无符号原码数值，兼容既有配置</w:t>
            </w:r>
          </w:p>
        </w:tc>
      </w:tr>
    </w:tbl>
    <w:p w14:paraId="0654A574">
      <w:pPr>
        <w:spacing w:after="0"/>
      </w:pPr>
    </w:p>
    <w:p w14:paraId="344939AE">
      <w:pPr>
        <w:ind w:firstLine="420"/>
      </w:pPr>
      <w:r>
        <w:t>TelemetryFormulaEvaluator只解析数值、变量、括号、正负号和四则运算。x绑定解码后的原码，处理参数用斜线分隔并按次序绑定a至w，最多23个参数。公式可带y=前缀；空公式或横线占位表示直接使用原码。表达式不执行脚本，也不调用任意方法。</w:t>
      </w:r>
    </w:p>
    <w:p w14:paraId="33AC1B1D">
      <w:pPr>
        <w:ind w:firstLine="420"/>
      </w:pPr>
      <w:r>
        <w:t>例如原码x为100，处理参数为0.1/2，公式为a*x+b，计算结果为12。若配置小数位数为2，则文本表达为12.00，数值字段保留相应数值。数值计算使用BigDecimal；除法采用DECIMAL128精度，小数位处理使用四舍五入规则。</w:t>
      </w:r>
    </w:p>
    <w:p w14:paraId="17D0CE7C">
      <w:pPr>
        <w:ind w:firstLine="420"/>
      </w:pPr>
      <w:r>
        <w:t>时间类型要求公式结果是完整计数，使用每秒10000个计数换算，不通过浮点舍入丢失十分之一毫秒。显示文本保留四位秒小数。字符串不代入数值公式；旧类型按原码处理。变量未配置、括号不匹配、数值溢出或时间不为整数等问题会返回明确处理异常。</w:t>
      </w:r>
    </w:p>
    <w:p w14:paraId="57ADFA18">
      <w:pPr>
        <w:pStyle w:val="3"/>
      </w:pPr>
      <w:bookmarkStart w:id="5" w:name="_Toc9095"/>
      <w:r>
        <w:t>RPC处理与结果规范化</w:t>
      </w:r>
      <w:bookmarkEnd w:id="5"/>
    </w:p>
    <w:p w14:paraId="63E3571E">
      <w:pPr>
        <w:ind w:firstLine="420"/>
      </w:pPr>
      <w:r>
        <w:t>RpcDataProcessor将原始帧头与中间遥测数据重新拼接，按“帧头在前、数据在后”构造请求data，同时设置实际length、包序号和发送时间。旧注释中提到508字节不能当作固定RPC请求长度；默认示例中请求实际包含4字节帧头与508字节数据，共512字节。</w:t>
      </w:r>
    </w:p>
    <w:p w14:paraId="605B0BA4">
      <w:pPr>
        <w:ind w:firstLine="420"/>
      </w:pPr>
      <w:r>
        <w:t>协议配置的fields为sat_code、channel与data_source等字段提供固定值。PDXP日期与当日时标按东八区转换为时间点，RPC返回体按TelemetryMessage解析。返回内容无效时结束当前帧，不伪造空参数结果。</w:t>
      </w:r>
    </w:p>
    <w:p w14:paraId="3BD56857">
      <w:pPr>
        <w:ind w:firstLine="420"/>
      </w:pPr>
      <w:r>
        <w:t>返回消息补充当前任务、消息时间及业务头信息，整帧原码使用已拆出的中间数据域。设备名称与通道名称通过接口启动前加载的基线目录匹配；找不到名称时保留原信息并记录日志。远程服务本身的算法不作为本软件本地原创实现进行描述。</w:t>
      </w:r>
    </w:p>
    <w:p w14:paraId="7551691D">
      <w:pPr>
        <w:pStyle w:val="3"/>
      </w:pPr>
      <w:bookmarkStart w:id="6" w:name="_Toc31564"/>
      <w:r>
        <w:t>校准通道与任务开关</w:t>
      </w:r>
      <w:bookmarkEnd w:id="6"/>
    </w:p>
    <w:p w14:paraId="390512A8">
      <w:pPr>
        <w:ind w:firstLine="420"/>
      </w:pPr>
      <w:r>
        <w:t>任务级parameterRangeCheckEnabled控制是否执行野值检测。开关关闭时，消息直接通过，不执行该阶段的样本缓存与详情记录。开关开启时，每个参数使用自身calibrationFormula在当前任务有效通道映射中匹配配置；无匹配通道的参数保留原值与标识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50"/>
      </w:tblGrid>
      <w:tr w14:paraId="2EC62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6CA91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200E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约束或作用</w:t>
            </w:r>
          </w:p>
        </w:tc>
      </w:tr>
      <w:tr w14:paraId="2EB96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5EA9DA"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394D04">
            <w:pPr>
              <w:spacing w:after="0" w:line="300" w:lineRule="exact"/>
            </w:pPr>
            <w:r>
              <w:rPr>
                <w:b w:val="0"/>
                <w:sz w:val="20"/>
              </w:rPr>
              <w:t>同一任务内唯一，用于参数与通道匹配</w:t>
            </w:r>
          </w:p>
        </w:tc>
      </w:tr>
      <w:tr w14:paraId="4F069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6F324D">
            <w:pPr>
              <w:spacing w:after="0" w:line="300" w:lineRule="exact"/>
            </w:pPr>
            <w:r>
              <w:rPr>
                <w:b w:val="0"/>
                <w:sz w:val="20"/>
              </w:rPr>
              <w:t>detectMethod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A3F465">
            <w:pPr>
              <w:spacing w:after="0" w:line="300" w:lineRule="exact"/>
            </w:pPr>
            <w:r>
              <w:rPr>
                <w:b w:val="0"/>
                <w:sz w:val="20"/>
              </w:rPr>
              <w:t>1莱特准则，2阈值法，3肖维涅法</w:t>
            </w:r>
          </w:p>
        </w:tc>
      </w:tr>
      <w:tr w14:paraId="463D0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73751A">
            <w:pPr>
              <w:spacing w:after="0" w:line="300" w:lineRule="exact"/>
            </w:pPr>
            <w:r>
              <w:rPr>
                <w:b w:val="0"/>
                <w:sz w:val="20"/>
              </w:rPr>
              <w:t>sampleWindow 与 sigmaValue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31D0A2">
            <w:pPr>
              <w:spacing w:after="0" w:line="300" w:lineRule="exact"/>
            </w:pPr>
            <w:r>
              <w:rPr>
                <w:b w:val="0"/>
                <w:sz w:val="20"/>
              </w:rPr>
              <w:t>莱特准则样本窗口不小于3，倍数1至5</w:t>
            </w:r>
          </w:p>
        </w:tc>
      </w:tr>
      <w:tr w14:paraId="00326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8AB760">
            <w:pPr>
              <w:spacing w:after="0" w:line="300" w:lineRule="exact"/>
            </w:pPr>
            <w:r>
              <w:rPr>
                <w:b w:val="0"/>
                <w:sz w:val="20"/>
              </w:rPr>
              <w:t>normalRange 与 fluctuationRate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BEDDE">
            <w:pPr>
              <w:spacing w:after="0" w:line="300" w:lineRule="exact"/>
            </w:pPr>
            <w:r>
              <w:rPr>
                <w:b w:val="0"/>
                <w:sz w:val="20"/>
              </w:rPr>
              <w:t>阈值范围及扩展百分比，比例大于0且不超过100</w:t>
            </w:r>
          </w:p>
        </w:tc>
      </w:tr>
      <w:tr w14:paraId="7BE20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D49FA6">
            <w:pPr>
              <w:spacing w:after="0" w:line="300" w:lineRule="exact"/>
            </w:pPr>
            <w:r>
              <w:rPr>
                <w:b w:val="0"/>
                <w:sz w:val="20"/>
              </w:rPr>
              <w:t>minSampleCount 与 iterateCount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D7CFA7">
            <w:pPr>
              <w:spacing w:after="0" w:line="300" w:lineRule="exact"/>
            </w:pPr>
            <w:r>
              <w:rPr>
                <w:b w:val="0"/>
                <w:sz w:val="20"/>
              </w:rPr>
              <w:t>肖维涅样本数不小于3，迭代次数1至3</w:t>
            </w:r>
          </w:p>
        </w:tc>
      </w:tr>
      <w:tr w14:paraId="41FA0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4566F">
            <w:pPr>
              <w:spacing w:after="0" w:line="300" w:lineRule="exact"/>
            </w:pPr>
            <w:r>
              <w:rPr>
                <w:b w:val="0"/>
                <w:sz w:val="20"/>
              </w:rPr>
              <w:t>chauvenetCoef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2A898C">
            <w:pPr>
              <w:spacing w:after="0" w:line="300" w:lineRule="exact"/>
            </w:pPr>
            <w:r>
              <w:rPr>
                <w:b w:val="0"/>
                <w:sz w:val="20"/>
              </w:rPr>
              <w:t>肖维涅判别常数固定为0.5</w:t>
            </w:r>
          </w:p>
        </w:tc>
      </w:tr>
      <w:tr w14:paraId="5AA31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CD8A6">
            <w:pPr>
              <w:spacing w:after="0" w:line="300" w:lineRule="exact"/>
            </w:pPr>
            <w:r>
              <w:rPr>
                <w:b w:val="0"/>
                <w:sz w:val="20"/>
              </w:rPr>
              <w:t>dynamicUpdate 与 autoClean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8D6933">
            <w:pPr>
              <w:spacing w:after="0" w:line="300" w:lineRule="exact"/>
            </w:pPr>
            <w:r>
              <w:rPr>
                <w:b w:val="0"/>
                <w:sz w:val="20"/>
              </w:rPr>
              <w:t>控制样本基线更新及异常样本是否进入有效基线</w:t>
            </w:r>
          </w:p>
        </w:tc>
      </w:tr>
    </w:tbl>
    <w:p w14:paraId="41A5083F">
      <w:pPr>
        <w:spacing w:after="0"/>
      </w:pPr>
    </w:p>
    <w:p w14:paraId="17665CBE">
      <w:pPr>
        <w:ind w:firstLine="420"/>
      </w:pPr>
      <w:r>
        <w:t>新增通道时同时创建一条野值数量为0的汇总记录，通道与有效汇总记录一对一。配置更新只校验当前方法适用的专用参数。通道管理与初始记录创建由事务保证一致，配置提交后通过运行同步更新有效映射。</w:t>
      </w:r>
    </w:p>
    <w:p w14:paraId="66D0285E">
      <w:pPr>
        <w:pStyle w:val="3"/>
      </w:pPr>
      <w:bookmarkStart w:id="7" w:name="_Toc6155"/>
      <w:r>
        <w:t>野值检测算法与样本管理</w:t>
      </w:r>
      <w:bookmarkEnd w:id="7"/>
    </w:p>
    <w:p w14:paraId="1026D540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BDA6">
      <w:pPr>
        <w:pStyle w:val="15"/>
        <w:jc w:val="center"/>
      </w:pPr>
      <w:r>
        <w:t>图4 参数级野值检测</w:t>
      </w:r>
    </w:p>
    <w:p w14:paraId="3CEED084">
      <w:pPr>
        <w:pStyle w:val="4"/>
      </w:pPr>
      <w:r>
        <w:t>阈值法</w:t>
      </w:r>
    </w:p>
    <w:p w14:paraId="0718E4EE">
      <w:pPr>
        <w:ind w:firstLine="420"/>
      </w:pPr>
      <w:r>
        <w:t>阈值法从normalRange解析上下边界，按范围宽度乘浮动比例计算扩展量。实际下限为原下限减扩展量，上限为原上限加扩展量。当前值严格低于下限或高于上限时判为野值，记录数值、边界及超出差值。</w:t>
      </w:r>
    </w:p>
    <w:p w14:paraId="08690367">
      <w:pPr>
        <w:ind w:firstLine="420"/>
      </w:pPr>
      <w:r>
        <w:t>例如正常范围为0至100，浮动比例为10%，有效判定范围为-10至110。数值115超过上限5，产生野值详情；边界110本身不因严格大于条件触发。此例说明实现规则，不代表实际设备的推荐阈值。</w:t>
      </w:r>
    </w:p>
    <w:p w14:paraId="7A890886">
      <w:pPr>
        <w:pStyle w:val="4"/>
      </w:pPr>
      <w:r>
        <w:t>莱特准则与肖维涅法</w:t>
      </w:r>
    </w:p>
    <w:p w14:paraId="00BBADAA">
      <w:pPr>
        <w:ind w:firstLine="420"/>
      </w:pPr>
      <w:r>
        <w:t>莱特准则从最近有效样本计算均值与样本标准差，当当前值与均值的绝对偏差超过配置倍数乘标准差时判为野值。样本未达到窗口数量时按当前实现不判异常；标准差为0时该分支也不据此标记野值，应结合实际数据选择合适的检测方法。</w:t>
      </w:r>
    </w:p>
    <w:p w14:paraId="31DF8203">
      <w:pPr>
        <w:ind w:firstLine="420"/>
      </w:pPr>
      <w:r>
        <w:t>肖维涅法使用最近样本与当前值进行判别，在配置迭代次数内查找偏离程度最大的点，按实现中的概率判别计算决定是否剔除，并判断当前值是否属于被剔除对象。样本数不足时同样暂不判为野值。方法参数与数据分布有关，软件提供配置和计算，不自动选择最优方法。</w:t>
      </w:r>
    </w:p>
    <w:p w14:paraId="3B42B8B4">
      <w:pPr>
        <w:pStyle w:val="4"/>
      </w:pPr>
      <w:r>
        <w:t>样本与详情持久化</w:t>
      </w:r>
    </w:p>
    <w:p w14:paraId="4D3B354F">
      <w:pPr>
        <w:ind w:firstLine="420"/>
      </w:pPr>
      <w:r>
        <w:t>有效样本在Redis中按任务、校准公式和遥测代号分组。自动清理开启且样本被判为野值时，不把该样本加入后续有效基线；消息中的参数仍保留，并设置isWildValue。该行为不是修改原值，也不是删除所有异常记录。</w:t>
      </w:r>
    </w:p>
    <w:p w14:paraId="65B45D9A">
      <w:pPr>
        <w:ind w:firstLine="420"/>
      </w:pPr>
      <w:r>
        <w:t>野值详情进入待落库队列，定时器默认每5秒读取受批量上限限制的一批，事务写入详情并累加通道汇总。数据库或反序列化异常时尝试按原顺序恢复队列。队列取出到数据库完成之间不是跨Redis与数据库的原子事务，进程中断及重复执行需要结合日志和记录核查，不能宣称严格一次持久化。</w:t>
      </w:r>
    </w:p>
    <w:p w14:paraId="56BA5DF1">
      <w:pPr>
        <w:pStyle w:val="3"/>
      </w:pPr>
      <w:bookmarkStart w:id="8" w:name="_Toc3479"/>
      <w:r>
        <w:t>时序存储与消息结果</w:t>
      </w:r>
      <w:bookmarkEnd w:id="8"/>
    </w:p>
    <w:p w14:paraId="54B0BD0F">
      <w:pPr>
        <w:ind w:firstLine="420"/>
      </w:pPr>
      <w:r>
        <w:t>IoTDB写入要求有效任务、设备主键以及完整遥测消息，并验证消息任务与接口任务一致。路径按root.db、任务节点、设备节点、tms、遥测类型与参数代号组织。类型区分实时、延时、存储、设备及未知类别，路径节点由公共工具进行规范处理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706"/>
        <w:gridCol w:w="3345"/>
      </w:tblGrid>
      <w:tr w14:paraId="3FE10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55E8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记录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2D38A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主要测点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F9A9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29364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5D982E">
            <w:pPr>
              <w:spacing w:after="0" w:line="300" w:lineRule="exact"/>
            </w:pPr>
            <w:r>
              <w:rPr>
                <w:b w:val="0"/>
                <w:sz w:val="20"/>
              </w:rPr>
              <w:t>整帧 _frame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1B861A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deviceSatelliteName、channelName、raw、checkResultName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00F7A5">
            <w:pPr>
              <w:spacing w:after="0" w:line="300" w:lineRule="exact"/>
            </w:pPr>
            <w:r>
              <w:rPr>
                <w:b w:val="0"/>
                <w:sz w:val="20"/>
              </w:rPr>
              <w:t>保存设备名称、通道名称、中间原始数据域和中文检查结果</w:t>
            </w:r>
          </w:p>
        </w:tc>
      </w:tr>
      <w:tr w14:paraId="090E3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27CC9">
            <w:pPr>
              <w:spacing w:after="0" w:line="300" w:lineRule="exact"/>
            </w:pPr>
            <w:r>
              <w:rPr>
                <w:b w:val="0"/>
                <w:sz w:val="20"/>
              </w:rPr>
              <w:t>遥测参数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E7C693">
            <w:pPr>
              <w:spacing w:after="0" w:line="300" w:lineRule="exact"/>
            </w:pPr>
            <w:r>
              <w:rPr>
                <w:b w:val="0"/>
                <w:sz w:val="20"/>
              </w:rPr>
              <w:t>tmName、value、raw、stateName、processedAt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77416">
            <w:pPr>
              <w:spacing w:after="0" w:line="300" w:lineRule="exact"/>
            </w:pPr>
            <w:r>
              <w:rPr>
                <w:b w:val="0"/>
                <w:sz w:val="20"/>
              </w:rPr>
              <w:t>保存参数名、数值、原码、中文状态及处理时刻</w:t>
            </w:r>
          </w:p>
        </w:tc>
      </w:tr>
    </w:tbl>
    <w:p w14:paraId="6C75C6A1">
      <w:pPr>
        <w:spacing w:after="0"/>
      </w:pPr>
    </w:p>
    <w:p w14:paraId="2D7A1873">
      <w:pPr>
        <w:ind w:firstLine="420"/>
      </w:pPr>
      <w:r>
        <w:t>最终整帧和全部参数以一次批量记录调用写入，使用消息数据时间作为时间戳。当前参数存储以Proto的value数值字段为准，没有把valueText单独存储。因此文本与时间的完整显示信息可以存在于消息中，但不能把现有数值查询接口描述为能够完整还原全部文本字段。</w:t>
      </w:r>
    </w:p>
    <w:p w14:paraId="28A75F8D">
      <w:pPr>
        <w:ind w:firstLine="420"/>
      </w:pPr>
      <w:r>
        <w:t>存储失败被独立捕获并记录，流程继续向RocketMQ同步发送最终Proto字节，不再添加旧的19字节消息头。主题与标签来自配置。消息发送成功后记录处理帧统计；这意味着消息流可有结果而IoTDB暂时缺失数据，需要分别核对两条链路，当前代码未实现所有时序写入失败的自动补偿。</w:t>
      </w:r>
    </w:p>
    <w:p w14:paraId="7133394B">
      <w:pPr>
        <w:pStyle w:val="3"/>
      </w:pPr>
      <w:bookmarkStart w:id="9" w:name="_Toc25035"/>
      <w:r>
        <w:t>参数筛选与结果查询</w:t>
      </w:r>
      <w:bookmarkEnd w:id="9"/>
    </w:p>
    <w:p w14:paraId="49CF20C4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757">
      <w:pPr>
        <w:pStyle w:val="15"/>
        <w:jc w:val="center"/>
      </w:pPr>
      <w:r>
        <w:t>图5 场景隔离的处理结果查询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88"/>
        <w:gridCol w:w="4535"/>
      </w:tblGrid>
      <w:tr w14:paraId="662A2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C60BE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selectionType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C49E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EF1B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targetId</w:t>
            </w:r>
          </w:p>
        </w:tc>
      </w:tr>
      <w:tr w14:paraId="675AE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5088AE">
            <w:pPr>
              <w:spacing w:after="0" w:line="30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E9311">
            <w:pPr>
              <w:spacing w:after="0" w:line="300" w:lineRule="exact"/>
            </w:pPr>
            <w:r>
              <w:rPr>
                <w:b w:val="0"/>
                <w:sz w:val="20"/>
              </w:rPr>
              <w:t>处理后数据表格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5480AC"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 w14:paraId="26B4F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4C327E">
            <w:pPr>
              <w:spacing w:after="0" w:line="30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3A6F11">
            <w:pPr>
              <w:spacing w:after="0" w:line="300" w:lineRule="exact"/>
            </w:pPr>
            <w:r>
              <w:rPr>
                <w:b w:val="0"/>
                <w:sz w:val="20"/>
              </w:rPr>
              <w:t>处理后数据曲线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E5795"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 w14:paraId="1FF6A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D6BD44">
            <w:pPr>
              <w:spacing w:after="0" w:line="30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CDC11A">
            <w:pPr>
              <w:spacing w:after="0" w:line="300" w:lineRule="exact"/>
            </w:pPr>
            <w:r>
              <w:rPr>
                <w:b w:val="0"/>
                <w:sz w:val="20"/>
              </w:rPr>
              <w:t>数据可视化表格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94D79C"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当前用户对应表格组件主键</w:t>
            </w:r>
          </w:p>
        </w:tc>
      </w:tr>
      <w:tr w14:paraId="6DA43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399CA">
            <w:pPr>
              <w:spacing w:after="0" w:line="30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2396ED">
            <w:pPr>
              <w:spacing w:after="0" w:line="300" w:lineRule="exact"/>
            </w:pPr>
            <w:r>
              <w:rPr>
                <w:b w:val="0"/>
                <w:sz w:val="20"/>
              </w:rPr>
              <w:t>数据可视化曲线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14042B"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当前用户对应曲线组件主键</w:t>
            </w:r>
          </w:p>
        </w:tc>
      </w:tr>
    </w:tbl>
    <w:p w14:paraId="6E3AAC13">
      <w:pPr>
        <w:spacing w:after="0"/>
      </w:pPr>
    </w:p>
    <w:p w14:paraId="670EFEC0">
      <w:pPr>
        <w:ind w:firstLine="420"/>
      </w:pPr>
      <w:r>
        <w:t>参数树按设备与所属系统提供展开层级，也支持遥测代号检索。勾选或取消通过更新接口立即保存。不同场景与组件的勾选记录相互区分，组件场景还核对taskId、当前用户与组件类型，避免将另一个组件的参数集合用于当前查询。</w:t>
      </w:r>
    </w:p>
    <w:p w14:paraId="2E889E10">
      <w:pPr>
        <w:ind w:firstLine="420"/>
      </w:pPr>
      <w:r>
        <w:t>最新值查询仅接受表格场景，每个参数读取最新一条；没有历史值时仍保留参数身份。曲线查询仅接受曲线场景，每个参数读取最近120个点，并按时间升序返回，各参数保留自己的时间轴。查询任务按连接池和线程配置分批提交，不一次无限创建并发查询。</w:t>
      </w:r>
    </w:p>
    <w:p w14:paraId="03C32BC2">
      <w:pPr>
        <w:ind w:firstLine="420"/>
      </w:pPr>
      <w:r>
        <w:t>可视化模块维护组件布局和数据项，图片与文件组件按类型分页查询已上传文件。文件接收和上传属于协作采集业务，本软件只使用已形成的文件记录进行查询。本文描述后端能力，不把接口定义等同于已验证的完整前端画面。</w:t>
      </w:r>
    </w:p>
    <w:p w14:paraId="331EAF72">
      <w:pPr>
        <w:pStyle w:val="3"/>
      </w:pPr>
      <w:bookmarkStart w:id="10" w:name="_Toc15897"/>
      <w:r>
        <w:t>关系数据库与核心数据字典</w:t>
      </w:r>
      <w:bookmarkEnd w:id="10"/>
    </w:p>
    <w:p w14:paraId="0CD07AEF">
      <w:pPr>
        <w:pStyle w:val="4"/>
      </w:pPr>
      <w:r>
        <w:t>设备与参数规则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3F104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7C8A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07C27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C7586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70B62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E180AF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1E648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7D1158"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 w14:paraId="76E3E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40CA5B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7B7288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CAD94E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5F16F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D3E455"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AA581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12E0F2">
            <w:pPr>
              <w:spacing w:after="0" w:line="300" w:lineRule="exact"/>
            </w:pPr>
            <w:r>
              <w:rPr>
                <w:b w:val="0"/>
                <w:sz w:val="20"/>
              </w:rPr>
              <w:t>设备卫星表ID，由代码校验关联</w:t>
            </w:r>
          </w:p>
        </w:tc>
      </w:tr>
      <w:tr w14:paraId="652B5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28203">
            <w:pPr>
              <w:spacing w:after="0" w:line="300" w:lineRule="exact"/>
            </w:pPr>
            <w:r>
              <w:rPr>
                <w:b w:val="0"/>
                <w:sz w:val="20"/>
              </w:rPr>
              <w:t>system_id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AD867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63D8AC"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所属系统主键，为空表示直属设备卫星</w:t>
            </w:r>
          </w:p>
        </w:tc>
      </w:tr>
      <w:tr w14:paraId="30615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1166C">
            <w:pPr>
              <w:spacing w:after="0" w:line="300" w:lineRule="exact"/>
            </w:pPr>
            <w:r>
              <w:rPr>
                <w:b w:val="0"/>
                <w:sz w:val="20"/>
              </w:rPr>
              <w:t>table_index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B3763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023F3F">
            <w:pPr>
              <w:spacing w:after="0" w:line="300" w:lineRule="exact"/>
            </w:pPr>
            <w:r>
              <w:rPr>
                <w:b w:val="0"/>
                <w:sz w:val="20"/>
              </w:rPr>
              <w:t>序号</w:t>
            </w:r>
          </w:p>
        </w:tc>
      </w:tr>
      <w:tr w14:paraId="2650C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F0DEA">
            <w:pPr>
              <w:spacing w:after="0" w:line="300" w:lineRule="exact"/>
            </w:pPr>
            <w:r>
              <w:rPr>
                <w:b w:val="0"/>
                <w:sz w:val="20"/>
              </w:rPr>
              <w:t>bit_width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BC6AC2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3FBC5E">
            <w:pPr>
              <w:spacing w:after="0" w:line="300" w:lineRule="exact"/>
            </w:pPr>
            <w:r>
              <w:rPr>
                <w:b w:val="0"/>
                <w:sz w:val="20"/>
              </w:rPr>
              <w:t>位宽</w:t>
            </w:r>
          </w:p>
        </w:tc>
      </w:tr>
      <w:tr w14:paraId="19661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4CE7E2">
            <w:pPr>
              <w:spacing w:after="0" w:line="300" w:lineRule="exact"/>
            </w:pPr>
            <w:r>
              <w:rPr>
                <w:b w:val="0"/>
                <w:sz w:val="20"/>
              </w:rPr>
              <w:t>telemetry_name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392EF6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BD1441">
            <w:pPr>
              <w:spacing w:after="0" w:line="300" w:lineRule="exact"/>
            </w:pPr>
            <w:r>
              <w:rPr>
                <w:b w:val="0"/>
                <w:sz w:val="20"/>
              </w:rPr>
              <w:t>遥测名称</w:t>
            </w:r>
          </w:p>
        </w:tc>
      </w:tr>
      <w:tr w14:paraId="5C908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17CAFD"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33026F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E8A38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 w14:paraId="1796D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4751E6">
            <w:pPr>
              <w:spacing w:after="0" w:line="300" w:lineRule="exact"/>
            </w:pPr>
            <w:r>
              <w:rPr>
                <w:b w:val="0"/>
                <w:sz w:val="20"/>
              </w:rPr>
              <w:t>formula_type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900CC4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1BA35">
            <w:pPr>
              <w:spacing w:after="0" w:line="300" w:lineRule="exact"/>
            </w:pPr>
            <w:r>
              <w:rPr>
                <w:b w:val="0"/>
                <w:sz w:val="20"/>
              </w:rPr>
              <w:t>公式类型</w:t>
            </w:r>
          </w:p>
        </w:tc>
      </w:tr>
      <w:tr w14:paraId="116F8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F9485D">
            <w:pPr>
              <w:spacing w:after="0" w:line="300" w:lineRule="exact"/>
            </w:pPr>
            <w:r>
              <w:rPr>
                <w:b w:val="0"/>
                <w:sz w:val="20"/>
              </w:rPr>
              <w:t>formula_desc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4C49F4"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363369">
            <w:pPr>
              <w:spacing w:after="0" w:line="300" w:lineRule="exact"/>
            </w:pPr>
            <w:r>
              <w:rPr>
                <w:b w:val="0"/>
                <w:sz w:val="20"/>
              </w:rPr>
              <w:t>处理公式</w:t>
            </w:r>
          </w:p>
        </w:tc>
      </w:tr>
      <w:tr w14:paraId="23D8B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3FD2C">
            <w:pPr>
              <w:spacing w:after="0" w:line="300" w:lineRule="exact"/>
            </w:pPr>
            <w:r>
              <w:rPr>
                <w:b w:val="0"/>
                <w:sz w:val="20"/>
              </w:rPr>
              <w:t>process_param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CA1B8F"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96728F">
            <w:pPr>
              <w:spacing w:after="0" w:line="300" w:lineRule="exact"/>
            </w:pPr>
            <w:r>
              <w:rPr>
                <w:b w:val="0"/>
                <w:sz w:val="20"/>
              </w:rPr>
              <w:t>处理参数</w:t>
            </w:r>
          </w:p>
        </w:tc>
      </w:tr>
      <w:tr w14:paraId="4C02A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C12CD">
            <w:pPr>
              <w:spacing w:after="0" w:line="300" w:lineRule="exact"/>
            </w:pPr>
            <w:r>
              <w:rPr>
                <w:b w:val="0"/>
                <w:sz w:val="20"/>
              </w:rPr>
              <w:t>decimal_places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F2AC8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9BF05">
            <w:pPr>
              <w:spacing w:after="0" w:line="300" w:lineRule="exact"/>
            </w:pPr>
            <w:r>
              <w:rPr>
                <w:b w:val="0"/>
                <w:sz w:val="20"/>
              </w:rPr>
              <w:t>小数位数</w:t>
            </w:r>
          </w:p>
        </w:tc>
      </w:tr>
      <w:tr w14:paraId="29899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5B6DD9"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BBD1E8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AB986"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</w:tbl>
    <w:p w14:paraId="329245E1">
      <w:pPr>
        <w:spacing w:after="0"/>
      </w:pPr>
    </w:p>
    <w:p w14:paraId="33ACF54F">
      <w:pPr>
        <w:pStyle w:val="4"/>
      </w:pPr>
      <w:r>
        <w:t>校准通道配置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2ADC1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E5E2D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A4747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4B7F6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2C009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D5F51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8A837E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CE7A7C"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 w14:paraId="49230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BCA2C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BB9AE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2656FC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36FDF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DDDA1"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FD4431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433AE4">
            <w:pPr>
              <w:spacing w:after="0" w:line="300" w:lineRule="exact"/>
            </w:pPr>
            <w:r>
              <w:rPr>
                <w:b w:val="0"/>
                <w:sz w:val="20"/>
              </w:rPr>
              <w:t>通道名称</w:t>
            </w:r>
          </w:p>
        </w:tc>
      </w:tr>
      <w:tr w14:paraId="1C65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C0AFC4"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A6C952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52B09"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  <w:tr w14:paraId="558E5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1B5E6C">
            <w:pPr>
              <w:spacing w:after="0" w:line="300" w:lineRule="exact"/>
            </w:pPr>
            <w:r>
              <w:rPr>
                <w:b w:val="0"/>
                <w:sz w:val="20"/>
              </w:rPr>
              <w:t>normal_range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2D3FEB">
            <w:pPr>
              <w:spacing w:after="0" w:line="300" w:lineRule="exact"/>
            </w:pPr>
            <w:r>
              <w:rPr>
                <w:b w:val="0"/>
                <w:sz w:val="20"/>
              </w:rPr>
              <w:t>VARCHAR(50)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2F1067">
            <w:pPr>
              <w:spacing w:after="0" w:line="300" w:lineRule="exact"/>
            </w:pPr>
            <w:r>
              <w:rPr>
                <w:b w:val="0"/>
                <w:sz w:val="20"/>
              </w:rPr>
              <w:t>正常范围，如0~36V</w:t>
            </w:r>
          </w:p>
        </w:tc>
      </w:tr>
      <w:tr w14:paraId="41646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2D0C1">
            <w:pPr>
              <w:spacing w:after="0" w:line="300" w:lineRule="exact"/>
            </w:pPr>
            <w:r>
              <w:rPr>
                <w:b w:val="0"/>
                <w:sz w:val="20"/>
              </w:rPr>
              <w:t>detect_method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28C3F9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6B4308"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野值检测方法：1莱特准则 2阈值法 3肖维涅法</w:t>
            </w:r>
          </w:p>
        </w:tc>
      </w:tr>
      <w:tr w14:paraId="7D1AC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A830E8">
            <w:pPr>
              <w:spacing w:after="0" w:line="300" w:lineRule="exact"/>
            </w:pPr>
            <w:r>
              <w:rPr>
                <w:b w:val="0"/>
                <w:sz w:val="20"/>
              </w:rPr>
              <w:t>sigma_value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75AFA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FB1FF">
            <w:pPr>
              <w:spacing w:after="0" w:line="300" w:lineRule="exact"/>
            </w:pPr>
            <w:r>
              <w:rPr>
                <w:b w:val="0"/>
                <w:sz w:val="20"/>
              </w:rPr>
              <w:t>σ倍数，用于莱特准则，如3表示3σ</w:t>
            </w:r>
          </w:p>
        </w:tc>
      </w:tr>
      <w:tr w14:paraId="49DB2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D51223">
            <w:pPr>
              <w:spacing w:after="0" w:line="300" w:lineRule="exact"/>
            </w:pPr>
            <w:r>
              <w:rPr>
                <w:b w:val="0"/>
                <w:sz w:val="20"/>
              </w:rPr>
              <w:t>fluctuation_rate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452476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6E78A5">
            <w:pPr>
              <w:spacing w:after="0" w:line="300" w:lineRule="exact"/>
            </w:pPr>
            <w:r>
              <w:rPr>
                <w:b w:val="0"/>
                <w:sz w:val="20"/>
              </w:rPr>
              <w:t>波动阈值百分比，用于阈值法，如10.5表示10.5%</w:t>
            </w:r>
          </w:p>
        </w:tc>
      </w:tr>
      <w:tr w14:paraId="2F0BE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B9C3F1">
            <w:pPr>
              <w:spacing w:after="0" w:line="300" w:lineRule="exact"/>
            </w:pPr>
            <w:r>
              <w:rPr>
                <w:b w:val="0"/>
                <w:sz w:val="20"/>
              </w:rPr>
              <w:t>sample_window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115CA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21FA9B">
            <w:pPr>
              <w:spacing w:after="0" w:line="300" w:lineRule="exact"/>
            </w:pPr>
            <w:r>
              <w:rPr>
                <w:b w:val="0"/>
                <w:sz w:val="20"/>
              </w:rPr>
              <w:t>莱特准则使用的最近样本窗口</w:t>
            </w:r>
          </w:p>
        </w:tc>
      </w:tr>
      <w:tr w14:paraId="23299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09DD7">
            <w:pPr>
              <w:spacing w:after="0" w:line="300" w:lineRule="exact"/>
            </w:pPr>
            <w:r>
              <w:rPr>
                <w:b w:val="0"/>
                <w:sz w:val="20"/>
              </w:rPr>
              <w:t>min_sample_count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4E3B0F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9CF583">
            <w:pPr>
              <w:spacing w:after="0" w:line="300" w:lineRule="exact"/>
            </w:pPr>
            <w:r>
              <w:rPr>
                <w:b w:val="0"/>
                <w:sz w:val="20"/>
              </w:rPr>
              <w:t>肖维涅法参与计算的最近样本数</w:t>
            </w:r>
          </w:p>
        </w:tc>
      </w:tr>
      <w:tr w14:paraId="78380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6373F9">
            <w:pPr>
              <w:spacing w:after="0" w:line="300" w:lineRule="exact"/>
            </w:pPr>
            <w:r>
              <w:rPr>
                <w:b w:val="0"/>
                <w:sz w:val="20"/>
              </w:rPr>
              <w:t>iterate_count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D47DF3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828930">
            <w:pPr>
              <w:spacing w:after="0" w:line="300" w:lineRule="exact"/>
            </w:pPr>
            <w:r>
              <w:rPr>
                <w:b w:val="0"/>
                <w:sz w:val="20"/>
              </w:rPr>
              <w:t>肖维涅法迭代次数</w:t>
            </w:r>
          </w:p>
        </w:tc>
      </w:tr>
      <w:tr w14:paraId="3C24CE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00FCE8">
            <w:pPr>
              <w:spacing w:after="0" w:line="300" w:lineRule="exact"/>
            </w:pPr>
            <w:r>
              <w:rPr>
                <w:b w:val="0"/>
                <w:sz w:val="20"/>
              </w:rPr>
              <w:t>dynamic_update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9F477C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BFD0A6">
            <w:pPr>
              <w:spacing w:after="0" w:line="300" w:lineRule="exact"/>
            </w:pPr>
            <w:r>
              <w:rPr>
                <w:b w:val="0"/>
                <w:sz w:val="20"/>
              </w:rPr>
              <w:t>是否动态更新：0否 1是</w:t>
            </w:r>
          </w:p>
        </w:tc>
      </w:tr>
      <w:tr w14:paraId="36929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73137">
            <w:pPr>
              <w:spacing w:after="0" w:line="300" w:lineRule="exact"/>
            </w:pPr>
            <w:r>
              <w:rPr>
                <w:b w:val="0"/>
                <w:sz w:val="20"/>
              </w:rPr>
              <w:t>auto_clean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5CC80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7CBB5">
            <w:pPr>
              <w:spacing w:after="0" w:line="300" w:lineRule="exact"/>
            </w:pPr>
            <w:r>
              <w:rPr>
                <w:b w:val="0"/>
                <w:sz w:val="20"/>
              </w:rPr>
              <w:t>是否自动排除异常值：0否 1是</w:t>
            </w:r>
          </w:p>
        </w:tc>
      </w:tr>
      <w:tr w14:paraId="5FA1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F46D4A">
            <w:pPr>
              <w:spacing w:after="0" w:line="300" w:lineRule="exact"/>
            </w:pPr>
            <w:r>
              <w:rPr>
                <w:b w:val="0"/>
                <w:sz w:val="20"/>
              </w:rPr>
              <w:t>enabled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8000AD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BF2CB">
            <w:pPr>
              <w:spacing w:after="0" w:line="300" w:lineRule="exact"/>
            </w:pPr>
            <w:r>
              <w:rPr>
                <w:b w:val="0"/>
                <w:sz w:val="20"/>
              </w:rPr>
              <w:t>是否启用通道：0否 1是</w:t>
            </w:r>
          </w:p>
        </w:tc>
      </w:tr>
    </w:tbl>
    <w:p w14:paraId="3D51F47D">
      <w:pPr>
        <w:spacing w:after="0"/>
      </w:pPr>
    </w:p>
    <w:p w14:paraId="077C8479">
      <w:pPr>
        <w:pStyle w:val="4"/>
      </w:pPr>
      <w:r>
        <w:t>校准汇总记录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100E0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63707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1E22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2B4A4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32C3B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6A40F8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E777C7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66BD1C"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 w14:paraId="5A93F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2BF05B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E60EE9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CF153"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 w14:paraId="287D5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3E6485"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624814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C3CD43"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 w14:paraId="7C7A6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87066"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0079C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53FD5">
            <w:pPr>
              <w:spacing w:after="0" w:line="300" w:lineRule="exact"/>
            </w:pPr>
            <w:r>
              <w:rPr>
                <w:b w:val="0"/>
                <w:sz w:val="20"/>
              </w:rPr>
              <w:t>校准通道名称</w:t>
            </w:r>
          </w:p>
        </w:tc>
      </w:tr>
      <w:tr w14:paraId="2D9AFD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186ED">
            <w:pPr>
              <w:spacing w:after="0" w:line="300" w:lineRule="exact"/>
            </w:pPr>
            <w:r>
              <w:rPr>
                <w:b w:val="0"/>
                <w:sz w:val="20"/>
              </w:rPr>
              <w:t>outlier_count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DCF6F1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7ACB2">
            <w:pPr>
              <w:spacing w:after="0" w:line="300" w:lineRule="exact"/>
            </w:pPr>
            <w:r>
              <w:rPr>
                <w:b w:val="0"/>
                <w:sz w:val="20"/>
              </w:rPr>
              <w:t>累计检出的野值数量</w:t>
            </w:r>
          </w:p>
        </w:tc>
      </w:tr>
      <w:tr w14:paraId="6ED9E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01D242">
            <w:pPr>
              <w:spacing w:after="0" w:line="300" w:lineRule="exact"/>
            </w:pPr>
            <w:r>
              <w:rPr>
                <w:b w:val="0"/>
                <w:sz w:val="20"/>
              </w:rPr>
              <w:t>is_deleted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EDABC6"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ED391E">
            <w:pPr>
              <w:spacing w:after="0" w:line="300" w:lineRule="exact"/>
            </w:pPr>
            <w:r>
              <w:rPr>
                <w:b w:val="0"/>
                <w:sz w:val="20"/>
              </w:rPr>
              <w:t>是否删除：0否 1是</w:t>
            </w:r>
          </w:p>
        </w:tc>
      </w:tr>
    </w:tbl>
    <w:p w14:paraId="6D656780">
      <w:pPr>
        <w:spacing w:after="0"/>
      </w:pPr>
    </w:p>
    <w:p w14:paraId="0152447C">
      <w:pPr>
        <w:pStyle w:val="4"/>
      </w:pPr>
      <w:r>
        <w:t>校准野值详情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1B782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E53C0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B6CF1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9959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718F9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E08BB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9049A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BBC280">
            <w:pPr>
              <w:spacing w:after="0" w:line="300" w:lineRule="exact"/>
            </w:pPr>
            <w:r>
              <w:rPr>
                <w:b w:val="0"/>
                <w:sz w:val="20"/>
              </w:rPr>
              <w:t>详情主键ID</w:t>
            </w:r>
          </w:p>
        </w:tc>
      </w:tr>
      <w:tr w14:paraId="19A8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B07A32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29DEC6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15F5EE"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 w14:paraId="4FD2C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F56EDD"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20AD55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64FFD0"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 w14:paraId="564CD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A4C48E">
            <w:pPr>
              <w:spacing w:after="0" w:line="300" w:lineRule="exact"/>
            </w:pPr>
            <w:r>
              <w:rPr>
                <w:b w:val="0"/>
                <w:sz w:val="20"/>
              </w:rPr>
              <w:t>interface_id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F9B557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44C5A6">
            <w:pPr>
              <w:spacing w:after="0" w:line="300" w:lineRule="exact"/>
            </w:pPr>
            <w:r>
              <w:rPr>
                <w:b w:val="0"/>
                <w:sz w:val="20"/>
              </w:rPr>
              <w:t>采集接口ID</w:t>
            </w:r>
          </w:p>
        </w:tc>
      </w:tr>
      <w:tr w14:paraId="3DD79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7B4DC">
            <w:pPr>
              <w:spacing w:after="0" w:line="300" w:lineRule="exact"/>
            </w:pPr>
            <w:r>
              <w:rPr>
                <w:b w:val="0"/>
                <w:sz w:val="20"/>
              </w:rPr>
              <w:t>parameter_name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F6E57D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92A415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</w:t>
            </w:r>
          </w:p>
        </w:tc>
      </w:tr>
      <w:tr w14:paraId="2AEF8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D16B79">
            <w:pPr>
              <w:spacing w:after="0" w:line="300" w:lineRule="exact"/>
            </w:pPr>
            <w:r>
              <w:rPr>
                <w:b w:val="0"/>
                <w:sz w:val="20"/>
              </w:rPr>
              <w:t>tm_symbol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9A482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62ECC3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 w14:paraId="111BA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B9C9B">
            <w:pPr>
              <w:spacing w:after="0" w:line="300" w:lineRule="exact"/>
            </w:pPr>
            <w:r>
              <w:rPr>
                <w:b w:val="0"/>
                <w:sz w:val="20"/>
              </w:rPr>
              <w:t>telemetry_value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F9717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EDB48">
            <w:pPr>
              <w:spacing w:after="0" w:line="300" w:lineRule="exact"/>
            </w:pPr>
            <w:r>
              <w:rPr>
                <w:b w:val="0"/>
                <w:sz w:val="20"/>
              </w:rPr>
              <w:t>触发野值时的遥测值</w:t>
            </w:r>
          </w:p>
        </w:tc>
      </w:tr>
      <w:tr w14:paraId="4ABBA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885B59">
            <w:pPr>
              <w:spacing w:after="0" w:line="300" w:lineRule="exact"/>
            </w:pPr>
            <w:r>
              <w:rPr>
                <w:b w:val="0"/>
                <w:sz w:val="20"/>
              </w:rPr>
              <w:t>detail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463171">
            <w:pPr>
              <w:spacing w:after="0" w:line="300" w:lineRule="exact"/>
            </w:pPr>
            <w:r>
              <w:rPr>
                <w:b w:val="0"/>
                <w:sz w:val="20"/>
              </w:rPr>
              <w:t>VARCHAR(500)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04BECF">
            <w:pPr>
              <w:spacing w:after="0" w:line="300" w:lineRule="exact"/>
            </w:pPr>
            <w:r>
              <w:rPr>
                <w:b w:val="0"/>
                <w:sz w:val="20"/>
              </w:rPr>
              <w:t>判定为野值的详细原因</w:t>
            </w:r>
          </w:p>
        </w:tc>
      </w:tr>
      <w:tr w14:paraId="7894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B6CFB2">
            <w:pPr>
              <w:spacing w:after="0" w:line="300" w:lineRule="exact"/>
            </w:pPr>
            <w:r>
              <w:rPr>
                <w:b w:val="0"/>
                <w:sz w:val="20"/>
              </w:rPr>
              <w:t>create_time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AF8C75">
            <w:pPr>
              <w:spacing w:after="0" w:line="300" w:lineRule="exact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9E5C1B">
            <w:pPr>
              <w:spacing w:after="0" w:line="300" w:lineRule="exact"/>
            </w:pPr>
            <w:r>
              <w:rPr>
                <w:b w:val="0"/>
                <w:sz w:val="20"/>
              </w:rPr>
              <w:t>野值发生时间</w:t>
            </w:r>
          </w:p>
        </w:tc>
      </w:tr>
    </w:tbl>
    <w:p w14:paraId="1B987333">
      <w:pPr>
        <w:spacing w:after="0"/>
      </w:pPr>
    </w:p>
    <w:p w14:paraId="74822953">
      <w:pPr>
        <w:pStyle w:val="4"/>
      </w:pPr>
      <w:r>
        <w:t>参数勾选记录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1E2E9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EE108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8025C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E0C73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26FE3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C31886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B0DE38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11760C"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 w14:paraId="6A4D0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16DCF0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1B88F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C36A2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3F501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49D80">
            <w:pPr>
              <w:spacing w:after="0" w:line="300" w:lineRule="exact"/>
            </w:pPr>
            <w:r>
              <w:rPr>
                <w:b w:val="0"/>
                <w:sz w:val="20"/>
              </w:rPr>
              <w:t>selection_type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9CE9BC"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22B0E9">
            <w:pPr>
              <w:spacing w:after="0" w:line="300" w:lineRule="exact"/>
            </w:pPr>
            <w:r>
              <w:rPr>
                <w:b w:val="0"/>
                <w:sz w:val="20"/>
              </w:rPr>
              <w:t>勾选场景：1处理后数据表格 2处理后数据曲线 3数据可视化表格 4数据可视化曲线</w:t>
            </w:r>
          </w:p>
        </w:tc>
      </w:tr>
      <w:tr w14:paraId="379FB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73F174">
            <w:pPr>
              <w:spacing w:after="0" w:line="300" w:lineRule="exact"/>
            </w:pPr>
            <w:r>
              <w:rPr>
                <w:b w:val="0"/>
                <w:sz w:val="20"/>
              </w:rPr>
              <w:t>target_id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2B986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FF4B3">
            <w:pPr>
              <w:spacing w:after="0" w:line="300" w:lineRule="exact"/>
            </w:pPr>
            <w:r>
              <w:rPr>
                <w:b w:val="0"/>
                <w:sz w:val="20"/>
              </w:rPr>
              <w:t>固定页面为0，数据可视化页面为组件主键</w:t>
            </w:r>
          </w:p>
        </w:tc>
      </w:tr>
      <w:tr w14:paraId="0A4CD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F6C51A"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C03E36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18FAEC"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</w:t>
            </w:r>
          </w:p>
        </w:tc>
      </w:tr>
      <w:tr w14:paraId="13988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76093A"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0A4C89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0FA29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</w:tbl>
    <w:p w14:paraId="14ED8307">
      <w:pPr>
        <w:spacing w:after="0"/>
      </w:pPr>
    </w:p>
    <w:p w14:paraId="05A5DC6C">
      <w:pPr>
        <w:ind w:firstLine="420"/>
      </w:pPr>
      <w:r>
        <w:t>设备下包含参数和所属系统节点，参数勾选关联有效参数规则。校准通道关联一条有效汇总记录及多条详情。组件范围通过任务、用户和组件类型校验；逻辑删除的规则不应继续作为有效查询对象。数据表中保留的历史字段不表示当前接口仍提供对应业务能力。</w:t>
      </w:r>
    </w:p>
    <w:p w14:paraId="53E0D29F">
      <w:pPr>
        <w:pStyle w:val="3"/>
      </w:pPr>
      <w:bookmarkStart w:id="11" w:name="_Toc30750"/>
      <w:r>
        <w:t>核心接口设计</w:t>
      </w:r>
      <w:bookmarkEnd w:id="11"/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953"/>
        <w:gridCol w:w="2948"/>
      </w:tblGrid>
      <w:tr w14:paraId="6D9AE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0F82C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6638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FD76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用途</w:t>
            </w:r>
          </w:p>
        </w:tc>
      </w:tr>
      <w:tr w14:paraId="1631C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F59459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C24F8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C3A218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按任务、设备查询规则</w:t>
            </w:r>
          </w:p>
        </w:tc>
      </w:tr>
      <w:tr w14:paraId="336F3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62DDF6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EA01E2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/processing/rules/import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5D7DB3">
            <w:pPr>
              <w:spacing w:after="0" w:line="300" w:lineRule="exact"/>
            </w:pPr>
            <w:r>
              <w:rPr>
                <w:b w:val="0"/>
                <w:sz w:val="20"/>
              </w:rPr>
              <w:t>上传规则文件</w:t>
            </w:r>
          </w:p>
        </w:tc>
      </w:tr>
      <w:tr w14:paraId="3AE6C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7B7ED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1AB49D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/processing/rules/batch-update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BAE827">
            <w:pPr>
              <w:spacing w:after="0" w:line="300" w:lineRule="exact"/>
            </w:pPr>
            <w:r>
              <w:rPr>
                <w:b w:val="0"/>
                <w:sz w:val="20"/>
              </w:rPr>
              <w:t>批量修改规则</w:t>
            </w:r>
          </w:p>
        </w:tc>
      </w:tr>
      <w:tr w14:paraId="392BB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E994AE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E53B95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2454C8">
            <w:pPr>
              <w:spacing w:after="0" w:line="300" w:lineRule="exact"/>
            </w:pPr>
            <w:r>
              <w:rPr>
                <w:b w:val="0"/>
                <w:sz w:val="20"/>
              </w:rPr>
              <w:t>查询范围检查开关</w:t>
            </w:r>
          </w:p>
        </w:tc>
      </w:tr>
      <w:tr w14:paraId="282B4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DB761C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06CCE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156E6E">
            <w:pPr>
              <w:spacing w:after="0" w:line="300" w:lineRule="exact"/>
            </w:pPr>
            <w:r>
              <w:rPr>
                <w:b w:val="0"/>
                <w:sz w:val="20"/>
              </w:rPr>
              <w:t>保存范围检查开关</w:t>
            </w:r>
          </w:p>
        </w:tc>
      </w:tr>
      <w:tr w14:paraId="7BA9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3E3F26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7F15CC">
            <w:pPr>
              <w:spacing w:after="0" w:line="300" w:lineRule="exact"/>
            </w:pPr>
            <w:r>
              <w:rPr>
                <w:b w:val="0"/>
                <w:sz w:val="20"/>
              </w:rPr>
              <w:t>/processing/realtime/telemetry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D9575">
            <w:pPr>
              <w:spacing w:after="0" w:line="300" w:lineRule="exact"/>
            </w:pPr>
            <w:r>
              <w:rPr>
                <w:b w:val="0"/>
                <w:sz w:val="20"/>
              </w:rPr>
              <w:t>分页查询实时帧</w:t>
            </w:r>
          </w:p>
        </w:tc>
      </w:tr>
      <w:tr w14:paraId="26E8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CC439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E7705"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3299C">
            <w:pPr>
              <w:spacing w:after="0" w:line="300" w:lineRule="exact"/>
            </w:pPr>
            <w:r>
              <w:rPr>
                <w:b w:val="0"/>
                <w:sz w:val="20"/>
              </w:rPr>
              <w:t>查询场景内最新参数值</w:t>
            </w:r>
          </w:p>
        </w:tc>
      </w:tr>
      <w:tr w14:paraId="2A12E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D96769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E922B1"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/processing/processed/curve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90C9BF">
            <w:pPr>
              <w:spacing w:after="0" w:line="300" w:lineRule="exact"/>
            </w:pPr>
            <w:r>
              <w:rPr>
                <w:b w:val="0"/>
                <w:sz w:val="20"/>
              </w:rPr>
              <w:t>查询场景内参数曲线</w:t>
            </w:r>
          </w:p>
        </w:tc>
      </w:tr>
      <w:tr w14:paraId="17C80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65D0F7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272D94"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/processing/telemetry-filter-tree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B74E4C">
            <w:pPr>
              <w:spacing w:after="0" w:line="300" w:lineRule="exact"/>
            </w:pPr>
            <w:r>
              <w:rPr>
                <w:b w:val="0"/>
                <w:sz w:val="20"/>
              </w:rPr>
              <w:t>层级与代号检索</w:t>
            </w:r>
          </w:p>
        </w:tc>
      </w:tr>
      <w:tr w14:paraId="20B59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26856A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A933E2"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/processing/telemetry-filter-selection/update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7B05A3">
            <w:pPr>
              <w:spacing w:after="0" w:line="300" w:lineRule="exact"/>
            </w:pPr>
            <w:r>
              <w:rPr>
                <w:b w:val="0"/>
                <w:sz w:val="20"/>
              </w:rPr>
              <w:t>保存勾选状态</w:t>
            </w:r>
          </w:p>
        </w:tc>
      </w:tr>
      <w:tr w14:paraId="79E54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4DC6A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5ACEEB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1114BB">
            <w:pPr>
              <w:spacing w:after="0" w:line="300" w:lineRule="exact"/>
            </w:pPr>
            <w:r>
              <w:rPr>
                <w:b w:val="0"/>
                <w:sz w:val="20"/>
              </w:rPr>
              <w:t>查询任务校准通道</w:t>
            </w:r>
          </w:p>
        </w:tc>
      </w:tr>
      <w:tr w14:paraId="5D903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BDC9B9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501986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/calibration/channels/create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29C716">
            <w:pPr>
              <w:spacing w:after="0" w:line="300" w:lineRule="exact"/>
            </w:pPr>
            <w:r>
              <w:rPr>
                <w:b w:val="0"/>
                <w:sz w:val="20"/>
              </w:rPr>
              <w:t>新增通道与初始记录</w:t>
            </w:r>
          </w:p>
        </w:tc>
      </w:tr>
      <w:tr w14:paraId="2330F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04B47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AEC38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52B89D">
            <w:pPr>
              <w:spacing w:after="0" w:line="300" w:lineRule="exact"/>
            </w:pPr>
            <w:r>
              <w:rPr>
                <w:b w:val="0"/>
                <w:sz w:val="20"/>
              </w:rPr>
              <w:t>修改通道配置</w:t>
            </w:r>
          </w:p>
        </w:tc>
      </w:tr>
      <w:tr w14:paraId="7779E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4D8307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CF2BBB"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00F202">
            <w:pPr>
              <w:spacing w:after="0" w:line="300" w:lineRule="exact"/>
            </w:pPr>
            <w:r>
              <w:rPr>
                <w:b w:val="0"/>
                <w:sz w:val="20"/>
              </w:rPr>
              <w:t>分页查询野值汇总</w:t>
            </w:r>
          </w:p>
        </w:tc>
      </w:tr>
      <w:tr w14:paraId="46A7A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37F357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9F5902"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/calibration/records/{id}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BB472B">
            <w:pPr>
              <w:spacing w:after="0" w:line="300" w:lineRule="exact"/>
            </w:pPr>
            <w:r>
              <w:rPr>
                <w:b w:val="0"/>
                <w:sz w:val="20"/>
              </w:rPr>
              <w:t>查询汇总与分页详情</w:t>
            </w:r>
          </w:p>
        </w:tc>
      </w:tr>
      <w:tr w14:paraId="42311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B13655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D9B96E">
            <w:pPr>
              <w:spacing w:after="0" w:line="300" w:lineRule="exact"/>
            </w:pPr>
            <w:r>
              <w:rPr>
                <w:b w:val="0"/>
                <w:sz w:val="20"/>
              </w:rPr>
              <w:t>/visualization/widgets/{widgetId}/files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EF2ED2">
            <w:pPr>
              <w:spacing w:after="0" w:line="300" w:lineRule="exact"/>
            </w:pPr>
            <w:r>
              <w:rPr>
                <w:b w:val="0"/>
                <w:sz w:val="20"/>
              </w:rPr>
              <w:t>查询图片或文件组件结果</w:t>
            </w:r>
          </w:p>
        </w:tc>
      </w:tr>
    </w:tbl>
    <w:p w14:paraId="777042DA">
      <w:pPr>
        <w:spacing w:after="0"/>
      </w:pPr>
    </w:p>
    <w:p w14:paraId="721D9A22">
      <w:pPr>
        <w:pStyle w:val="4"/>
      </w:pPr>
      <w:r>
        <w:t>调用示例与业务顺序</w:t>
      </w:r>
    </w:p>
    <w:p w14:paraId="4BE79873">
      <w:pPr>
        <w:ind w:firstLine="420"/>
      </w:pPr>
      <w:r>
        <w:t>先选定taskId，导入对应type的规则文件，检查返回条数及设备、参数列表。建立采集协议的设备关联后，同步或启用对应接口，确认规则快照已经装载。需要检测异常时新增校准通道，将参数的calibrationFormula与通道公式保持一致，再开启任务范围检查。</w:t>
      </w:r>
    </w:p>
    <w:p w14:paraId="1B4A3A85">
      <w:pPr>
        <w:ind w:firstLine="420"/>
      </w:pPr>
      <w:r>
        <w:t>固定处理表格查询使用selectionType为1、targetId为0；固定曲线使用selectionType为2。可视化组件查询使用对应的3或4，并传入组件主键。先保存勾选记录再请求结果；没有选择参数时不应预期接口自动返回全部设备参数。</w:t>
      </w:r>
    </w:p>
    <w:p w14:paraId="5FB628E8">
      <w:pPr>
        <w:pStyle w:val="3"/>
      </w:pPr>
      <w:bookmarkStart w:id="12" w:name="_Toc4145"/>
      <w:r>
        <w:t>异常处理与验证场景</w:t>
      </w:r>
      <w:bookmarkEnd w:id="12"/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515"/>
        <w:gridCol w:w="3912"/>
      </w:tblGrid>
      <w:tr w14:paraId="48B28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14E5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E2857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设计行为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6D3AC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验证重点</w:t>
            </w:r>
          </w:p>
        </w:tc>
      </w:tr>
      <w:tr w14:paraId="538A5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30250F">
            <w:pPr>
              <w:spacing w:after="0" w:line="300" w:lineRule="exact"/>
            </w:pPr>
            <w:r>
              <w:rPr>
                <w:b w:val="0"/>
                <w:sz w:val="20"/>
              </w:rPr>
              <w:t>缺少规则表头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7A438A">
            <w:pPr>
              <w:spacing w:after="0" w:line="300" w:lineRule="exact"/>
            </w:pPr>
            <w:r>
              <w:rPr>
                <w:b w:val="0"/>
                <w:sz w:val="20"/>
              </w:rPr>
              <w:t>拒绝导入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C9C7B1">
            <w:pPr>
              <w:spacing w:after="0" w:line="300" w:lineRule="exact"/>
            </w:pPr>
            <w:r>
              <w:rPr>
                <w:b w:val="0"/>
                <w:sz w:val="20"/>
              </w:rPr>
              <w:t>旧有效规则不因解析失败被替换</w:t>
            </w:r>
          </w:p>
        </w:tc>
      </w:tr>
      <w:tr w14:paraId="246BA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AE06D2">
            <w:pPr>
              <w:spacing w:after="0" w:line="300" w:lineRule="exact"/>
            </w:pPr>
            <w:r>
              <w:rPr>
                <w:b w:val="0"/>
                <w:sz w:val="20"/>
              </w:rPr>
              <w:t>重复序号或无有效参数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898EFB">
            <w:pPr>
              <w:spacing w:after="0" w:line="300" w:lineRule="exact"/>
            </w:pPr>
            <w:r>
              <w:rPr>
                <w:b w:val="0"/>
                <w:sz w:val="20"/>
              </w:rPr>
              <w:t>拒绝规则文件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51A2B2">
            <w:pPr>
              <w:spacing w:after="0" w:line="300" w:lineRule="exact"/>
            </w:pPr>
            <w:r>
              <w:rPr>
                <w:b w:val="0"/>
                <w:sz w:val="20"/>
              </w:rPr>
              <w:t>定位设备及行</w:t>
            </w:r>
          </w:p>
        </w:tc>
      </w:tr>
      <w:tr w14:paraId="19F6F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F187A">
            <w:pPr>
              <w:spacing w:after="0" w:line="300" w:lineRule="exact"/>
            </w:pPr>
            <w:r>
              <w:rPr>
                <w:b w:val="0"/>
                <w:sz w:val="20"/>
              </w:rPr>
              <w:t>公式变量不存在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A0B24">
            <w:pPr>
              <w:spacing w:after="0" w:line="300" w:lineRule="exact"/>
            </w:pPr>
            <w:r>
              <w:rPr>
                <w:b w:val="0"/>
                <w:sz w:val="20"/>
              </w:rPr>
              <w:t>当前参数转换失败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2FAC4">
            <w:pPr>
              <w:spacing w:after="0" w:line="300" w:lineRule="exact"/>
            </w:pPr>
            <w:r>
              <w:rPr>
                <w:b w:val="0"/>
                <w:sz w:val="20"/>
              </w:rPr>
              <w:t>日志包含遥测代号和原因</w:t>
            </w:r>
          </w:p>
        </w:tc>
      </w:tr>
      <w:tr w14:paraId="3E1B8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0A6A6">
            <w:pPr>
              <w:spacing w:after="0" w:line="300" w:lineRule="exact"/>
            </w:pPr>
            <w:r>
              <w:rPr>
                <w:b w:val="0"/>
                <w:sz w:val="20"/>
              </w:rPr>
              <w:t>RPC返回非法消息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E4BAC">
            <w:pPr>
              <w:spacing w:after="0" w:line="300" w:lineRule="exact"/>
            </w:pPr>
            <w:r>
              <w:rPr>
                <w:b w:val="0"/>
                <w:sz w:val="20"/>
              </w:rPr>
              <w:t>不生成虚假处理结果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22F66">
            <w:pPr>
              <w:spacing w:after="0" w:line="300" w:lineRule="exact"/>
            </w:pPr>
            <w:r>
              <w:rPr>
                <w:b w:val="0"/>
                <w:sz w:val="20"/>
              </w:rPr>
              <w:t>当前帧停止后续保存</w:t>
            </w:r>
          </w:p>
        </w:tc>
      </w:tr>
      <w:tr w14:paraId="03EF0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861855">
            <w:pPr>
              <w:spacing w:after="0" w:line="300" w:lineRule="exact"/>
            </w:pPr>
            <w:r>
              <w:rPr>
                <w:b w:val="0"/>
                <w:sz w:val="20"/>
              </w:rPr>
              <w:t>样本不足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A44943">
            <w:pPr>
              <w:spacing w:after="0" w:line="300" w:lineRule="exact"/>
            </w:pPr>
            <w:r>
              <w:rPr>
                <w:b w:val="0"/>
                <w:sz w:val="20"/>
              </w:rPr>
              <w:t>当前方法按实现暂不判野值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E0FA45">
            <w:pPr>
              <w:spacing w:after="0" w:line="300" w:lineRule="exact"/>
            </w:pPr>
            <w:r>
              <w:rPr>
                <w:b w:val="0"/>
                <w:sz w:val="20"/>
              </w:rPr>
              <w:t>积累窗口后再验证</w:t>
            </w:r>
          </w:p>
        </w:tc>
      </w:tr>
      <w:tr w14:paraId="1C3E0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48B3E4">
            <w:pPr>
              <w:spacing w:after="0" w:line="300" w:lineRule="exact"/>
            </w:pPr>
            <w:r>
              <w:rPr>
                <w:b w:val="0"/>
                <w:sz w:val="20"/>
              </w:rPr>
              <w:t>自动清理开启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845311">
            <w:pPr>
              <w:spacing w:after="0" w:line="300" w:lineRule="exact"/>
            </w:pPr>
            <w:r>
              <w:rPr>
                <w:b w:val="0"/>
                <w:sz w:val="20"/>
              </w:rPr>
              <w:t>异常样本不进入有效基线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D3AE9">
            <w:pPr>
              <w:spacing w:after="0" w:line="300" w:lineRule="exact"/>
            </w:pPr>
            <w:r>
              <w:rPr>
                <w:b w:val="0"/>
                <w:sz w:val="20"/>
              </w:rPr>
              <w:t>消息与异常详情仍保留</w:t>
            </w:r>
          </w:p>
        </w:tc>
      </w:tr>
      <w:tr w14:paraId="077E9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32144F">
            <w:pPr>
              <w:spacing w:after="0" w:line="300" w:lineRule="exact"/>
            </w:pPr>
            <w:r>
              <w:rPr>
                <w:b w:val="0"/>
                <w:sz w:val="20"/>
              </w:rPr>
              <w:t>IoTDB故障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107082">
            <w:pPr>
              <w:spacing w:after="0" w:line="300" w:lineRule="exact"/>
            </w:pPr>
            <w:r>
              <w:rPr>
                <w:b w:val="0"/>
                <w:sz w:val="20"/>
              </w:rPr>
              <w:t>记录异常并继续发送消息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E9F90A">
            <w:pPr>
              <w:spacing w:after="0" w:line="300" w:lineRule="exact"/>
            </w:pPr>
            <w:r>
              <w:rPr>
                <w:b w:val="0"/>
                <w:sz w:val="20"/>
              </w:rPr>
              <w:t>分别检查时序与消息结果</w:t>
            </w:r>
          </w:p>
        </w:tc>
      </w:tr>
      <w:tr w14:paraId="49B2E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4E6144">
            <w:pPr>
              <w:spacing w:after="0" w:line="300" w:lineRule="exact"/>
            </w:pPr>
            <w:r>
              <w:rPr>
                <w:b w:val="0"/>
                <w:sz w:val="20"/>
              </w:rPr>
              <w:t>组件归属不匹配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3C1A59">
            <w:pPr>
              <w:spacing w:after="0" w:line="300" w:lineRule="exact"/>
            </w:pPr>
            <w:r>
              <w:rPr>
                <w:b w:val="0"/>
                <w:sz w:val="20"/>
              </w:rPr>
              <w:t>拒绝场景查询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58FE36">
            <w:pPr>
              <w:spacing w:after="0" w:line="300" w:lineRule="exact"/>
            </w:pPr>
            <w:r>
              <w:rPr>
                <w:b w:val="0"/>
                <w:sz w:val="20"/>
              </w:rPr>
              <w:t>用户、任务和类型一致性</w:t>
            </w:r>
          </w:p>
        </w:tc>
      </w:tr>
    </w:tbl>
    <w:p w14:paraId="365AB1D8">
      <w:pPr>
        <w:spacing w:after="0"/>
      </w:pPr>
    </w:p>
    <w:p w14:paraId="1E3C7E64">
      <w:pPr>
        <w:ind w:firstLine="420"/>
      </w:pPr>
      <w:r>
        <w:t>验证应覆盖规则导入回滚、位宽边界、公式精度、时间转换、帧内重复代号、三种检测方法以及四类勾选场景。对文本参数，应分别核对消息中的文本和现有数值接口的实际表现。这些是依据设计列出的验证场景，本说明书不将其列为已经完成的性能或验收报告。</w:t>
      </w:r>
    </w:p>
    <w:p w14:paraId="16C08877">
      <w:pPr>
        <w:pStyle w:val="3"/>
      </w:pPr>
      <w:bookmarkStart w:id="13" w:name="_Toc7366"/>
      <w:r>
        <w:t>关键接口输入输出详解</w:t>
      </w:r>
      <w:bookmarkEnd w:id="13"/>
    </w:p>
    <w:p w14:paraId="303E78D8">
      <w:pPr>
        <w:ind w:firstLine="420"/>
      </w:pPr>
      <w:r>
        <w:t>以下字段对应当前服务端请求和响应对象。Java类型用于说明接口数据形态，JSON中的Long与Integer均按数值传递，Boolean按true或false传递。是否必填还应结合业务场景，例如修改操作必须提交有效主键，任务与组件归属校验由业务层继续执行。示例中的主键为说明用值，调用时应替换为当前环境的实际记录。</w:t>
      </w:r>
    </w:p>
    <w:p w14:paraId="2C70422D">
      <w:pPr>
        <w:pStyle w:val="4"/>
      </w:pPr>
      <w:r>
        <w:t>批量规则修改请求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3D477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E2DB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2FFF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7216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0068C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9702AF"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358625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C8ED3D">
            <w:pPr>
              <w:spacing w:after="0" w:line="300" w:lineRule="exact"/>
            </w:pPr>
            <w:r>
              <w:rPr>
                <w:b w:val="0"/>
                <w:sz w:val="20"/>
              </w:rPr>
              <w:t>所有待修改参数所属的试验任务。；必填</w:t>
            </w:r>
          </w:p>
        </w:tc>
      </w:tr>
      <w:tr w14:paraId="32FA8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6A7790">
            <w:pPr>
              <w:spacing w:after="0" w:line="300" w:lineRule="exact"/>
            </w:pPr>
            <w:r>
              <w:rPr>
                <w:b w:val="0"/>
                <w:sz w:val="20"/>
              </w:rPr>
              <w:t>items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EC52E">
            <w:pPr>
              <w:spacing w:after="0" w:line="300" w:lineRule="exact"/>
            </w:pPr>
            <w:r>
              <w:rPr>
                <w:b w:val="0"/>
                <w:sz w:val="20"/>
              </w:rPr>
              <w:t>List&lt;Item&gt;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05CD98">
            <w:pPr>
              <w:spacing w:after="0" w:line="300" w:lineRule="exact"/>
            </w:pPr>
            <w:r>
              <w:rPr>
                <w:b w:val="0"/>
                <w:sz w:val="20"/>
              </w:rPr>
              <w:t>每条参数可以有不同的修改值，单次最多处理二百条。；必填、最多200</w:t>
            </w:r>
          </w:p>
        </w:tc>
      </w:tr>
      <w:tr w14:paraId="3501A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F5CA4A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A60501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0199F6">
            <w:pPr>
              <w:spacing w:after="0" w:line="300" w:lineRule="exact"/>
            </w:pPr>
            <w:r>
              <w:rPr>
                <w:b w:val="0"/>
                <w:sz w:val="20"/>
              </w:rPr>
              <w:t>参数解析配置主键。；必填</w:t>
            </w:r>
          </w:p>
        </w:tc>
      </w:tr>
      <w:tr w14:paraId="4A65F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EA1E5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FA775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B5A196">
            <w:pPr>
              <w:spacing w:after="0" w:line="300" w:lineRule="exact"/>
            </w:pPr>
            <w:r>
              <w:rPr>
                <w:b w:val="0"/>
                <w:sz w:val="20"/>
              </w:rPr>
              <w:t>原设备卫星主键，仅用于校验归属。；必填</w:t>
            </w:r>
          </w:p>
        </w:tc>
      </w:tr>
      <w:tr w14:paraId="0D968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417A7E">
            <w:pPr>
              <w:spacing w:after="0" w:line="300" w:lineRule="exact"/>
            </w:pPr>
            <w:r>
              <w:rPr>
                <w:b w:val="0"/>
                <w:sz w:val="20"/>
              </w:rPr>
              <w:t>systemId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5FE0C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24925"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所属系统主键，空值表示直属设备。</w:t>
            </w:r>
          </w:p>
        </w:tc>
      </w:tr>
      <w:tr w14:paraId="71C1A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DE6708">
            <w:pPr>
              <w:spacing w:after="0" w:line="300" w:lineRule="exact"/>
            </w:pPr>
            <w:r>
              <w:rPr>
                <w:b w:val="0"/>
                <w:sz w:val="20"/>
              </w:rPr>
              <w:t>tableIndex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4FCDC2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B17093">
            <w:pPr>
              <w:spacing w:after="0" w:line="300" w:lineRule="exact"/>
            </w:pPr>
            <w:r>
              <w:rPr>
                <w:b w:val="0"/>
                <w:sz w:val="20"/>
              </w:rPr>
              <w:t>大表序号。；必填</w:t>
            </w:r>
          </w:p>
        </w:tc>
      </w:tr>
      <w:tr w14:paraId="7D8D1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6A2A67">
            <w:pPr>
              <w:spacing w:after="0" w:line="300" w:lineRule="exact"/>
            </w:pPr>
            <w:r>
              <w:rPr>
                <w:b w:val="0"/>
                <w:sz w:val="20"/>
              </w:rPr>
              <w:t>bitWidth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2BC8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76D136">
            <w:pPr>
              <w:spacing w:after="0" w:line="300" w:lineRule="exact"/>
            </w:pPr>
            <w:r>
              <w:rPr>
                <w:b w:val="0"/>
                <w:sz w:val="20"/>
              </w:rPr>
              <w:t>位宽。；必填</w:t>
            </w:r>
          </w:p>
        </w:tc>
      </w:tr>
      <w:tr w14:paraId="6077E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F9018C">
            <w:pPr>
              <w:spacing w:after="0" w:line="300" w:lineRule="exact"/>
            </w:pPr>
            <w:r>
              <w:rPr>
                <w:b w:val="0"/>
                <w:sz w:val="20"/>
              </w:rPr>
              <w:t>telemetryName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F800B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DBC1B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遥测参数名称。；必填</w:t>
            </w:r>
          </w:p>
        </w:tc>
      </w:tr>
      <w:tr w14:paraId="552BD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E7FC88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535AB4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DEC3A4">
            <w:pPr>
              <w:spacing w:after="0" w:line="300" w:lineRule="exact"/>
            </w:pPr>
            <w:r>
              <w:rPr>
                <w:b w:val="0"/>
                <w:sz w:val="20"/>
              </w:rPr>
              <w:t>遥测代号。；必填</w:t>
            </w:r>
          </w:p>
        </w:tc>
      </w:tr>
      <w:tr w14:paraId="47B99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6F66E2">
            <w:pPr>
              <w:spacing w:after="0" w:line="300" w:lineRule="exact"/>
            </w:pPr>
            <w:r>
              <w:rPr>
                <w:b w:val="0"/>
                <w:sz w:val="20"/>
              </w:rPr>
              <w:t>formulaType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7225D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BBE31D">
            <w:pPr>
              <w:spacing w:after="0" w:line="300" w:lineRule="exact"/>
            </w:pPr>
            <w:r>
              <w:rPr>
                <w:b w:val="0"/>
                <w:sz w:val="20"/>
              </w:rPr>
              <w:t>公式类型。；必填</w:t>
            </w:r>
          </w:p>
        </w:tc>
      </w:tr>
      <w:tr w14:paraId="10892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1B4F1A">
            <w:pPr>
              <w:spacing w:after="0" w:line="300" w:lineRule="exact"/>
            </w:pPr>
            <w:r>
              <w:rPr>
                <w:b w:val="0"/>
                <w:sz w:val="20"/>
              </w:rPr>
              <w:t>formulaDesc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480D26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A89837">
            <w:pPr>
              <w:spacing w:after="0" w:line="300" w:lineRule="exact"/>
            </w:pPr>
            <w:r>
              <w:rPr>
                <w:b w:val="0"/>
                <w:sz w:val="20"/>
              </w:rPr>
              <w:t>处理公式。</w:t>
            </w:r>
          </w:p>
        </w:tc>
      </w:tr>
      <w:tr w14:paraId="68924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D9BF52">
            <w:pPr>
              <w:spacing w:after="0" w:line="300" w:lineRule="exact"/>
            </w:pPr>
            <w:r>
              <w:rPr>
                <w:b w:val="0"/>
                <w:sz w:val="20"/>
              </w:rPr>
              <w:t>processParam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9ACE9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EF9FD">
            <w:pPr>
              <w:spacing w:after="0" w:line="300" w:lineRule="exact"/>
            </w:pPr>
            <w:r>
              <w:rPr>
                <w:b w:val="0"/>
                <w:sz w:val="20"/>
              </w:rPr>
              <w:t>处理参数。</w:t>
            </w:r>
          </w:p>
        </w:tc>
      </w:tr>
      <w:tr w14:paraId="683A4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AAD126">
            <w:pPr>
              <w:spacing w:after="0" w:line="300" w:lineRule="exact"/>
            </w:pPr>
            <w:r>
              <w:rPr>
                <w:b w:val="0"/>
                <w:sz w:val="20"/>
              </w:rPr>
              <w:t>decimalPlaces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AA308A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5A1325">
            <w:pPr>
              <w:spacing w:after="0" w:line="300" w:lineRule="exact"/>
            </w:pPr>
            <w:r>
              <w:rPr>
                <w:b w:val="0"/>
                <w:sz w:val="20"/>
              </w:rPr>
              <w:t>小数位数。</w:t>
            </w:r>
          </w:p>
        </w:tc>
      </w:tr>
      <w:tr w14:paraId="1105C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76D20">
            <w:pPr>
              <w:spacing w:after="0" w:line="300" w:lineRule="exact"/>
            </w:pPr>
            <w:r>
              <w:rPr>
                <w:b w:val="0"/>
                <w:sz w:val="20"/>
              </w:rPr>
              <w:t>alarmFlag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6D678B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71E9EE">
            <w:pPr>
              <w:spacing w:after="0" w:line="300" w:lineRule="exact"/>
            </w:pPr>
            <w:r>
              <w:rPr>
                <w:b w:val="0"/>
                <w:sz w:val="20"/>
              </w:rPr>
              <w:t>是否报警：0否、1是。</w:t>
            </w:r>
          </w:p>
        </w:tc>
      </w:tr>
      <w:tr w14:paraId="7CEF9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B0D901">
            <w:pPr>
              <w:spacing w:after="0" w:line="300" w:lineRule="exact"/>
            </w:pPr>
            <w:r>
              <w:rPr>
                <w:b w:val="0"/>
                <w:sz w:val="20"/>
              </w:rPr>
              <w:t>normalValue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697F9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74480B">
            <w:pPr>
              <w:spacing w:after="0" w:line="300" w:lineRule="exact"/>
            </w:pPr>
            <w:r>
              <w:rPr>
                <w:b w:val="0"/>
                <w:sz w:val="20"/>
              </w:rPr>
              <w:t>正常值范围。</w:t>
            </w:r>
          </w:p>
        </w:tc>
      </w:tr>
      <w:tr w14:paraId="51FAC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428A45">
            <w:pPr>
              <w:spacing w:after="0" w:line="300" w:lineRule="exact"/>
            </w:pPr>
            <w:r>
              <w:rPr>
                <w:b w:val="0"/>
                <w:sz w:val="20"/>
              </w:rPr>
              <w:t>warningValue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33229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0437EC">
            <w:pPr>
              <w:spacing w:after="0" w:line="300" w:lineRule="exact"/>
            </w:pPr>
            <w:r>
              <w:rPr>
                <w:b w:val="0"/>
                <w:sz w:val="20"/>
              </w:rPr>
              <w:t>预警值范围。</w:t>
            </w:r>
          </w:p>
        </w:tc>
      </w:tr>
      <w:tr w14:paraId="5699C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69B1FC">
            <w:pPr>
              <w:spacing w:after="0" w:line="300" w:lineRule="exact"/>
            </w:pPr>
            <w:r>
              <w:rPr>
                <w:b w:val="0"/>
                <w:sz w:val="20"/>
              </w:rPr>
              <w:t>stateChangeInfo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6AF2F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8B2753">
            <w:pPr>
              <w:spacing w:after="0" w:line="300" w:lineRule="exact"/>
            </w:pPr>
            <w:r>
              <w:rPr>
                <w:b w:val="0"/>
                <w:sz w:val="20"/>
              </w:rPr>
              <w:t>状态跳变信息。</w:t>
            </w:r>
          </w:p>
        </w:tc>
      </w:tr>
      <w:tr w14:paraId="58A65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40D7CA">
            <w:pPr>
              <w:spacing w:after="0" w:line="300" w:lineRule="exact"/>
            </w:pPr>
            <w:r>
              <w:rPr>
                <w:b w:val="0"/>
                <w:sz w:val="20"/>
              </w:rPr>
              <w:t>commandCode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1D84A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59D786">
            <w:pPr>
              <w:spacing w:after="0" w:line="300" w:lineRule="exact"/>
            </w:pPr>
            <w:r>
              <w:rPr>
                <w:b w:val="0"/>
                <w:sz w:val="20"/>
              </w:rPr>
              <w:t>相关命令。</w:t>
            </w:r>
          </w:p>
        </w:tc>
      </w:tr>
      <w:tr w14:paraId="0B623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33D887">
            <w:pPr>
              <w:spacing w:after="0" w:line="300" w:lineRule="exact"/>
            </w:pPr>
            <w:r>
              <w:rPr>
                <w:b w:val="0"/>
                <w:sz w:val="20"/>
              </w:rPr>
              <w:t>controlChannel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E81677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C55BCA">
            <w:pPr>
              <w:spacing w:after="0" w:line="300" w:lineRule="exact"/>
            </w:pPr>
            <w:r>
              <w:rPr>
                <w:b w:val="0"/>
                <w:sz w:val="20"/>
              </w:rPr>
              <w:t>控制波道。</w:t>
            </w:r>
          </w:p>
        </w:tc>
      </w:tr>
      <w:tr w14:paraId="6CFC9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D08EA6">
            <w:pPr>
              <w:spacing w:after="0" w:line="300" w:lineRule="exact"/>
            </w:pPr>
            <w:r>
              <w:rPr>
                <w:b w:val="0"/>
                <w:sz w:val="20"/>
              </w:rPr>
              <w:t>mergeChannelCount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E431A4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3E74CF">
            <w:pPr>
              <w:spacing w:after="0" w:line="300" w:lineRule="exact"/>
            </w:pPr>
            <w:r>
              <w:rPr>
                <w:b w:val="0"/>
                <w:sz w:val="20"/>
              </w:rPr>
              <w:t>合并波道。</w:t>
            </w:r>
          </w:p>
        </w:tc>
      </w:tr>
      <w:tr w14:paraId="5465F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554858">
            <w:pPr>
              <w:spacing w:after="0" w:line="300" w:lineRule="exact"/>
            </w:pPr>
            <w:r>
              <w:rPr>
                <w:b w:val="0"/>
                <w:sz w:val="20"/>
              </w:rPr>
              <w:t>delayChannel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D70C8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2AC911">
            <w:pPr>
              <w:spacing w:after="0" w:line="300" w:lineRule="exact"/>
            </w:pPr>
            <w:r>
              <w:rPr>
                <w:b w:val="0"/>
                <w:sz w:val="20"/>
              </w:rPr>
              <w:t>延时波道。</w:t>
            </w:r>
          </w:p>
        </w:tc>
      </w:tr>
      <w:tr w14:paraId="7C553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174E1C">
            <w:pPr>
              <w:spacing w:after="0" w:line="300" w:lineRule="exact"/>
            </w:pPr>
            <w:r>
              <w:rPr>
                <w:b w:val="0"/>
                <w:sz w:val="20"/>
              </w:rPr>
              <w:t>storeFlag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CFFB82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1D1497">
            <w:pPr>
              <w:spacing w:after="0" w:line="300" w:lineRule="exact"/>
            </w:pPr>
            <w:r>
              <w:rPr>
                <w:b w:val="0"/>
                <w:sz w:val="20"/>
              </w:rPr>
              <w:t>存储遥测：0否、1是。</w:t>
            </w:r>
          </w:p>
        </w:tc>
      </w:tr>
      <w:tr w14:paraId="0F438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0B2D8"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D53961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4765B">
            <w:pPr>
              <w:spacing w:after="0" w:line="300" w:lineRule="exact"/>
            </w:pPr>
            <w:r>
              <w:rPr>
                <w:b w:val="0"/>
                <w:sz w:val="20"/>
              </w:rPr>
              <w:t>校准公式。</w:t>
            </w:r>
          </w:p>
        </w:tc>
      </w:tr>
    </w:tbl>
    <w:p w14:paraId="333433A9">
      <w:pPr>
        <w:spacing w:after="0"/>
      </w:pPr>
    </w:p>
    <w:p w14:paraId="4EBEB753">
      <w:pPr>
        <w:ind w:firstLine="420"/>
      </w:pPr>
      <w:r>
        <w:t>taskId和items属于请求根对象，其余字段属于items中的单条参数。单次最多修改200条，参数id和原设备主键用于归属验证；systemId为空表示直属设备。批量接口提交的是各参数完整修改内容，省略字段的效果应按服务端完整更新规则处理。</w:t>
      </w:r>
    </w:p>
    <w:p w14:paraId="0A3AF9E4">
      <w:pPr>
        <w:pStyle w:val="4"/>
      </w:pPr>
      <w:r>
        <w:t>参数勾选更新请求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7A06B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FAB46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5697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A6E72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0EEEE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B5BA7C"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528CF1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046C0E">
            <w:pPr>
              <w:spacing w:after="0" w:line="300" w:lineRule="exact"/>
            </w:pPr>
            <w:r>
              <w:rPr>
                <w:b w:val="0"/>
                <w:sz w:val="20"/>
              </w:rPr>
              <w:t>当前试验任务编号。；必填</w:t>
            </w:r>
          </w:p>
        </w:tc>
      </w:tr>
      <w:tr w14:paraId="1F01A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7A3ED8">
            <w:pPr>
              <w:spacing w:after="0" w:line="300" w:lineRule="exact"/>
            </w:pPr>
            <w:r>
              <w:rPr>
                <w:b w:val="0"/>
                <w:sz w:val="20"/>
              </w:rPr>
              <w:t>parseRuleId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5C52EB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DDDE86">
            <w:pPr>
              <w:spacing w:after="0" w:line="300" w:lineRule="exact"/>
            </w:pPr>
            <w:r>
              <w:rPr>
                <w:b w:val="0"/>
                <w:sz w:val="20"/>
              </w:rPr>
              <w:t>当前参数解析配置主键。；必填</w:t>
            </w:r>
          </w:p>
        </w:tc>
      </w:tr>
      <w:tr w14:paraId="6F8E1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316D24">
            <w:pPr>
              <w:spacing w:after="0" w:line="300" w:lineRule="exact"/>
            </w:pPr>
            <w:r>
              <w:rPr>
                <w:b w:val="0"/>
                <w:sz w:val="20"/>
              </w:rPr>
              <w:t>checked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BDAA78">
            <w:pPr>
              <w:spacing w:after="0" w:line="300" w:lineRule="exact"/>
            </w:pPr>
            <w:r>
              <w:rPr>
                <w:b w:val="0"/>
                <w:sz w:val="20"/>
              </w:rPr>
              <w:t>Boolean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00782D">
            <w:pPr>
              <w:spacing w:after="0" w:line="300" w:lineRule="exact"/>
            </w:pPr>
            <w:r>
              <w:rPr>
                <w:b w:val="0"/>
                <w:sz w:val="20"/>
              </w:rPr>
              <w:t>勾选时为真，取消时为假。；必填</w:t>
            </w:r>
          </w:p>
        </w:tc>
      </w:tr>
      <w:tr w14:paraId="0282B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B4330C">
            <w:pPr>
              <w:spacing w:after="0" w:line="300" w:lineRule="exact"/>
            </w:pPr>
            <w:r>
              <w:rPr>
                <w:b w:val="0"/>
                <w:sz w:val="20"/>
              </w:rPr>
              <w:t>selectionType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46CBE">
            <w:pPr>
              <w:spacing w:after="0" w:line="300" w:lineRule="exact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9D3958">
            <w:pPr>
              <w:spacing w:after="0" w:line="300" w:lineRule="exact"/>
            </w:pPr>
            <w:r>
              <w:rPr>
                <w:b w:val="0"/>
                <w:sz w:val="20"/>
              </w:rPr>
              <w:t>勾选场景编码。；必填</w:t>
            </w:r>
          </w:p>
        </w:tc>
      </w:tr>
      <w:tr w14:paraId="4574B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86E5D">
            <w:pPr>
              <w:spacing w:after="0" w:line="300" w:lineRule="exact"/>
            </w:pPr>
            <w:r>
              <w:rPr>
                <w:b w:val="0"/>
                <w:sz w:val="20"/>
              </w:rPr>
              <w:t>targetId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39227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511E1D">
            <w:pPr>
              <w:spacing w:after="0" w:line="300" w:lineRule="exact"/>
            </w:pPr>
            <w:r>
              <w:rPr>
                <w:b w:val="0"/>
                <w:sz w:val="20"/>
              </w:rPr>
              <w:t>固定页面为零，可视化页面为组件主键。；必填</w:t>
            </w:r>
          </w:p>
        </w:tc>
      </w:tr>
    </w:tbl>
    <w:p w14:paraId="60163370">
      <w:pPr>
        <w:spacing w:after="0"/>
      </w:pPr>
    </w:p>
    <w:p w14:paraId="68F9E7FD">
      <w:pPr>
        <w:pStyle w:val="4"/>
      </w:pPr>
      <w:r>
        <w:t>最新值查询响应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7337A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1583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70CE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45BE9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6D9FF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9116D0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DCEECE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C24E0C">
            <w:pPr>
              <w:spacing w:after="0" w:line="300" w:lineRule="exact"/>
            </w:pPr>
            <w:r>
              <w:rPr>
                <w:b w:val="0"/>
                <w:sz w:val="20"/>
              </w:rPr>
              <w:t>路径中的设备卫星主键。</w:t>
            </w:r>
          </w:p>
        </w:tc>
      </w:tr>
      <w:tr w14:paraId="37D34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DADA25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C0D91C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8EDC54">
            <w:pPr>
              <w:spacing w:after="0" w:line="300" w:lineRule="exact"/>
            </w:pPr>
            <w:r>
              <w:rPr>
                <w:b w:val="0"/>
                <w:sz w:val="20"/>
              </w:rPr>
              <w:t>路径末级遥测代号。</w:t>
            </w:r>
          </w:p>
        </w:tc>
      </w:tr>
      <w:tr w14:paraId="1FA4D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2C8EE"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B3377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66B709">
            <w:pPr>
              <w:spacing w:after="0" w:line="300" w:lineRule="exact"/>
            </w:pPr>
            <w:r>
              <w:rPr>
                <w:b w:val="0"/>
                <w:sz w:val="20"/>
              </w:rPr>
              <w:t>Proto参数名称。</w:t>
            </w:r>
          </w:p>
        </w:tc>
      </w:tr>
      <w:tr w14:paraId="48A39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CE53D8">
            <w:pPr>
              <w:spacing w:after="0" w:line="300" w:lineRule="exact"/>
            </w:pPr>
            <w:r>
              <w:rPr>
                <w:b w:val="0"/>
                <w:sz w:val="20"/>
              </w:rPr>
              <w:t>parameterValue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DB7375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A97BC2">
            <w:pPr>
              <w:spacing w:after="0" w:line="300" w:lineRule="exact"/>
            </w:pPr>
            <w:r>
              <w:rPr>
                <w:b w:val="0"/>
                <w:sz w:val="20"/>
              </w:rPr>
              <w:t>Proto数值。</w:t>
            </w:r>
          </w:p>
        </w:tc>
      </w:tr>
      <w:tr w14:paraId="61242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03E407">
            <w:pPr>
              <w:spacing w:after="0" w:line="300" w:lineRule="exact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7E80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C28A6F">
            <w:pPr>
              <w:spacing w:after="0" w:line="300" w:lineRule="exact"/>
            </w:pPr>
            <w:r>
              <w:rPr>
                <w:b w:val="0"/>
                <w:sz w:val="20"/>
              </w:rPr>
              <w:t>Proto状态中文名称。</w:t>
            </w:r>
          </w:p>
        </w:tc>
      </w:tr>
      <w:tr w14:paraId="2EBBE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F94A7">
            <w:pPr>
              <w:spacing w:after="0" w:line="300" w:lineRule="exact"/>
            </w:pPr>
            <w:r>
              <w:rPr>
                <w:b w:val="0"/>
                <w:sz w:val="20"/>
              </w:rPr>
              <w:t>processTime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D0A9B5">
            <w:pPr>
              <w:spacing w:after="0" w:line="300" w:lineRule="exact"/>
            </w:pPr>
            <w:r>
              <w:rPr>
                <w:b w:val="0"/>
                <w:sz w:val="20"/>
              </w:rPr>
              <w:t>LocalDateTime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FD4290">
            <w:pPr>
              <w:spacing w:after="0" w:line="300" w:lineRule="exact"/>
            </w:pPr>
            <w:r>
              <w:rPr>
                <w:b w:val="0"/>
                <w:sz w:val="20"/>
              </w:rPr>
              <w:t>实际处理时间。</w:t>
            </w:r>
          </w:p>
        </w:tc>
      </w:tr>
    </w:tbl>
    <w:p w14:paraId="33E77C80">
      <w:pPr>
        <w:spacing w:after="0"/>
      </w:pPr>
    </w:p>
    <w:p w14:paraId="2668E017">
      <w:pPr>
        <w:pStyle w:val="4"/>
      </w:pPr>
      <w:r>
        <w:t>参数曲线查询响应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6D266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7C091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802D5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6D9DF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0B84B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D223A7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8C7FDA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7EA71A"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设备卫星主键。</w:t>
            </w:r>
          </w:p>
        </w:tc>
      </w:tr>
      <w:tr w14:paraId="39BB5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E4BBD0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395E3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7EED73">
            <w:pPr>
              <w:spacing w:after="0" w:line="300" w:lineRule="exact"/>
            </w:pPr>
            <w:r>
              <w:rPr>
                <w:b w:val="0"/>
                <w:sz w:val="20"/>
              </w:rPr>
              <w:t>遥测代号。</w:t>
            </w:r>
          </w:p>
        </w:tc>
      </w:tr>
      <w:tr w14:paraId="1BAD3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AC8DF4"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7ADF67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475DB3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</w:t>
            </w:r>
          </w:p>
        </w:tc>
      </w:tr>
      <w:tr w14:paraId="7409A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0D6C4B">
            <w:pPr>
              <w:spacing w:after="0" w:line="300" w:lineRule="exact"/>
            </w:pPr>
            <w:r>
              <w:rPr>
                <w:b w:val="0"/>
                <w:sz w:val="20"/>
              </w:rPr>
              <w:t>times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DD1A5">
            <w:pPr>
              <w:spacing w:after="0" w:line="300" w:lineRule="exact"/>
            </w:pPr>
            <w:r>
              <w:rPr>
                <w:b w:val="0"/>
                <w:sz w:val="20"/>
              </w:rPr>
              <w:t>List&lt;Long&gt;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C092F">
            <w:pPr>
              <w:spacing w:after="0" w:line="300" w:lineRule="exact"/>
            </w:pPr>
            <w:r>
              <w:rPr>
                <w:b w:val="0"/>
                <w:sz w:val="20"/>
              </w:rPr>
              <w:t>横轴时间，使用Unix毫秒时间戳。</w:t>
            </w:r>
          </w:p>
        </w:tc>
      </w:tr>
      <w:tr w14:paraId="7D9BB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F3AFCB">
            <w:pPr>
              <w:spacing w:after="0" w:line="300" w:lineRule="exact"/>
            </w:pPr>
            <w:r>
              <w:rPr>
                <w:b w:val="0"/>
                <w:sz w:val="20"/>
              </w:rPr>
              <w:t>values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A61027">
            <w:pPr>
              <w:spacing w:after="0" w:line="300" w:lineRule="exact"/>
            </w:pPr>
            <w:r>
              <w:rPr>
                <w:b w:val="0"/>
                <w:sz w:val="20"/>
              </w:rPr>
              <w:t>List&lt;Double&gt;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EB119A">
            <w:pPr>
              <w:spacing w:after="0" w:line="300" w:lineRule="exact"/>
            </w:pPr>
            <w:r>
              <w:rPr>
                <w:b w:val="0"/>
                <w:sz w:val="20"/>
              </w:rPr>
              <w:t>与横轴时间逐项对应的Proto数值。</w:t>
            </w:r>
          </w:p>
        </w:tc>
      </w:tr>
    </w:tbl>
    <w:p w14:paraId="1306901F">
      <w:pPr>
        <w:spacing w:after="0"/>
      </w:pPr>
    </w:p>
    <w:p w14:paraId="094CA3F0">
      <w:pPr>
        <w:ind w:firstLine="420"/>
      </w:pPr>
      <w:r>
        <w:t>曲线响应中的时间数组和值数组按对应位置组成采样点，各参数独立保存时间轴。结果列表与有效勾选参数对应；没有历史值不意味着参数规则不存在。最新值响应的处理时间来自保存的processedAt测点，曲线时间来自时序记录时间，两者不是同一个含义。</w:t>
      </w:r>
    </w:p>
    <w:p w14:paraId="743EC829">
      <w:pPr>
        <w:pStyle w:val="4"/>
      </w:pPr>
      <w:r>
        <w:t>参数勾选示例</w:t>
      </w:r>
    </w:p>
    <w:p w14:paraId="07962CF6"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 w14:paraId="72D043AC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 w14:paraId="4CDB5FF6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"parseRuleId": 301,</w:t>
      </w:r>
    </w:p>
    <w:p w14:paraId="3CB92A92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"checked": true,</w:t>
      </w:r>
    </w:p>
    <w:p w14:paraId="53987FD5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"selectionType": 1,</w:t>
      </w:r>
    </w:p>
    <w:p w14:paraId="5560D8DC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"targetId": 0</w:t>
      </w:r>
    </w:p>
    <w:p w14:paraId="2085E594"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 w14:paraId="678694DA"/>
    <w:p w14:paraId="2129A7EA">
      <w:pPr>
        <w:ind w:firstLine="420"/>
      </w:pPr>
      <w:r>
        <w:t>完成勾选后，以taskId为TASK-DEMO、selectionType为1、targetId为0调用/processing/processed。查询曲线时应先保存场景2的勾选，再调用/processing/processed/curve。使用可视化组件时，把场景改为3或4，并填写经过当前用户归属校验的组件主键。</w:t>
      </w:r>
    </w:p>
    <w:p w14:paraId="3671C44C">
      <w:pPr>
        <w:pStyle w:val="4"/>
      </w:pPr>
      <w:r>
        <w:t>任务范围检查开关示例</w:t>
      </w:r>
    </w:p>
    <w:p w14:paraId="147ED049"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 w14:paraId="4D01F901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 w14:paraId="6D3CA3FC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"parameterRangeCheckEnabled": 1</w:t>
      </w:r>
    </w:p>
    <w:p w14:paraId="4A642218"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 w14:paraId="1DD806A3"/>
    <w:p w14:paraId="07A6EA0A">
      <w:pPr>
        <w:pStyle w:val="4"/>
      </w:pPr>
      <w:r>
        <w:t>数值计算与检测的组合示例</w:t>
      </w:r>
    </w:p>
    <w:p w14:paraId="7BF4772F">
      <w:pPr>
        <w:ind w:firstLine="420"/>
      </w:pPr>
      <w:r>
        <w:t>设某设备参数原码100，公式类型301，公式a*x+b，参数0.1/2，小数位数2，校准公式标识为TEMP_CHECK。本地转换产生数值12和显示文本12.00；随后按TEMP_CHECK查找任务内启用通道。若任务范围检查关闭，跳过野值检测；开启后才依据匹配通道计算。</w:t>
      </w:r>
    </w:p>
    <w:p w14:paraId="6968EE63">
      <w:pPr>
        <w:ind w:firstLine="420"/>
      </w:pPr>
      <w:r>
        <w:t>若匹配通道采用阈值法，正常范围0至10，浮动比例10%，则有效上限11，数值12被判为野值。最终消息仍携带该参数与数值12，并设置野值标识。若autoClean开启，12不进入后续有效样本基线，但它的异常原因仍进入待落库详情队列。</w:t>
      </w:r>
    </w:p>
    <w:p w14:paraId="40D550C3">
      <w:pPr>
        <w:ind w:firstLine="420"/>
      </w:pPr>
      <w:r>
        <w:t>该组合示例把原码转换、检测范围与自动清理三个步骤分开说明。它既不表示校准会把数值12修正到11，也不表示数据库只保留正常值。实际使用时应按设备定义配置公式与通道，不能把示例范围直接套用到所有传感器。</w:t>
      </w:r>
    </w:p>
    <w:p w14:paraId="4502C33F">
      <w:pPr>
        <w:pStyle w:val="3"/>
      </w:pPr>
      <w:bookmarkStart w:id="14" w:name="_Toc17161"/>
      <w:r>
        <w:t>响应封装与数据关系</w:t>
      </w:r>
      <w:bookmarkEnd w:id="14"/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7030"/>
      </w:tblGrid>
      <w:tr w14:paraId="2FA23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9782F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6FE59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44F12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CD57D">
            <w:pPr>
              <w:spacing w:after="0" w:line="300" w:lineRule="exact"/>
            </w:pPr>
            <w:r>
              <w:rPr>
                <w:b w:val="0"/>
                <w:sz w:val="20"/>
              </w:rPr>
              <w:t>code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4A02B">
            <w:pPr>
              <w:spacing w:after="0" w:line="300" w:lineRule="exact"/>
            </w:pPr>
            <w:r>
              <w:rPr>
                <w:b w:val="0"/>
                <w:sz w:val="20"/>
              </w:rPr>
              <w:t>成功为200；失败由统一异常处理返回相应业务信息</w:t>
            </w:r>
          </w:p>
        </w:tc>
      </w:tr>
      <w:tr w14:paraId="2AE10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F111DF">
            <w:pPr>
              <w:spacing w:after="0" w:line="300" w:lineRule="exact"/>
            </w:pPr>
            <w:r>
              <w:rPr>
                <w:b w:val="0"/>
                <w:sz w:val="20"/>
              </w:rPr>
              <w:t>message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B7594">
            <w:pPr>
              <w:spacing w:after="0" w:line="300" w:lineRule="exact"/>
            </w:pPr>
            <w:r>
              <w:rPr>
                <w:b w:val="0"/>
                <w:sz w:val="20"/>
              </w:rPr>
              <w:t>中文操作结果说明</w:t>
            </w:r>
          </w:p>
        </w:tc>
      </w:tr>
      <w:tr w14:paraId="0E1B3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C4C814">
            <w:pPr>
              <w:spacing w:after="0" w:line="300" w:lineRule="exact"/>
            </w:pPr>
            <w:r>
              <w:rPr>
                <w:b w:val="0"/>
                <w:sz w:val="20"/>
              </w:rPr>
              <w:t>data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4B190">
            <w:pPr>
              <w:spacing w:after="0" w:line="300" w:lineRule="exact"/>
            </w:pPr>
            <w:r>
              <w:rPr>
                <w:b w:val="0"/>
                <w:sz w:val="20"/>
              </w:rPr>
              <w:t>业务对象，可为空；空值按响应配置不输出</w:t>
            </w:r>
          </w:p>
        </w:tc>
      </w:tr>
      <w:tr w14:paraId="12AAE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51F27">
            <w:pPr>
              <w:spacing w:after="0" w:line="300" w:lineRule="exact"/>
            </w:pPr>
            <w:r>
              <w:rPr>
                <w:b w:val="0"/>
                <w:sz w:val="20"/>
              </w:rPr>
              <w:t>pageNum 与 pageSize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36A9F7">
            <w:pPr>
              <w:spacing w:after="0" w:line="300" w:lineRule="exact"/>
            </w:pPr>
            <w:r>
              <w:rPr>
                <w:b w:val="0"/>
                <w:sz w:val="20"/>
              </w:rPr>
              <w:t>分页页码及每页条数</w:t>
            </w:r>
          </w:p>
        </w:tc>
      </w:tr>
      <w:tr w14:paraId="6B105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BAE145">
            <w:pPr>
              <w:spacing w:after="0" w:line="300" w:lineRule="exact"/>
            </w:pPr>
            <w:r>
              <w:rPr>
                <w:b w:val="0"/>
                <w:sz w:val="20"/>
              </w:rPr>
              <w:t>total 与 records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DC55BE">
            <w:pPr>
              <w:spacing w:after="0" w:line="300" w:lineRule="exact"/>
            </w:pPr>
            <w:r>
              <w:rPr>
                <w:b w:val="0"/>
                <w:sz w:val="20"/>
              </w:rPr>
              <w:t>总记录数及当前页记录集合</w:t>
            </w:r>
          </w:p>
        </w:tc>
      </w:tr>
    </w:tbl>
    <w:p w14:paraId="04207D37">
      <w:pPr>
        <w:spacing w:after="0"/>
      </w:pPr>
    </w:p>
    <w:p w14:paraId="7E52120D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483485"/>
            <wp:effectExtent l="0" t="0" r="1460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97B8">
      <w:pPr>
        <w:pStyle w:val="15"/>
        <w:jc w:val="center"/>
      </w:pPr>
      <w:r>
        <w:t>图6 核心数据的业务关联</w:t>
      </w:r>
    </w:p>
    <w:p w14:paraId="02EF7DB0">
      <w:pPr>
        <w:ind w:firstLine="420"/>
      </w:pPr>
      <w:r>
        <w:t>图中连线表示业务关联，不承诺数据库已经创建对应外键。taskId使用调度系统下发的字符串业务编号，接口、设备、参数、通道与组件使用各自关系表主键；业务编号与数据库主键在调用时不能混用。逻辑删除字段与有效状态需要在查询和运行快照装载时共同考虑。</w:t>
      </w:r>
    </w:p>
    <w:p w14:paraId="0C00DB5E">
      <w:pPr>
        <w:pStyle w:val="3"/>
      </w:pPr>
      <w:bookmarkStart w:id="15" w:name="_Toc19693"/>
      <w:r>
        <w:t>运行环境与部署维护</w:t>
      </w:r>
      <w:bookmarkEnd w:id="15"/>
    </w:p>
    <w:p w14:paraId="11D76CDC">
      <w:pPr>
        <w:ind w:firstLine="420"/>
      </w:pPr>
      <w:r>
        <w:t>管理端采用Spring Boot 2.6.13，工程使用JDK 8和Maven构建，关系数据通过MyBatis Mapper及XML映射访问人大金仓数据库。Nacos负责配置读取与服务注册，Redis承担登录会话及运行缓存。管理服务默认HTTP端口8082，运行服务默认端口8083；实际地址与端口以部署配置为准。</w:t>
      </w:r>
    </w:p>
    <w:p w14:paraId="430A2198">
      <w:pPr>
        <w:ind w:firstLine="420"/>
      </w:pPr>
      <w:r>
        <w:t>两项业务能力目前共用上述服务进程。部署时保留完整共享依赖，不直接删除另一业务的类或数据表。软件名称用于区分业务范围，现有启动类及构建模块仍沿用工程原名。共享认证、试验任务、设备身份和运行快照是两项业务间的集成条件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71"/>
        <w:gridCol w:w="6180"/>
      </w:tblGrid>
      <w:tr w14:paraId="61AE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28F81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59E6B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CC22B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部署检查</w:t>
            </w:r>
          </w:p>
        </w:tc>
      </w:tr>
      <w:tr w14:paraId="6E2ED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5F01C8">
            <w:pPr>
              <w:spacing w:after="0" w:line="300" w:lineRule="exact"/>
            </w:pPr>
            <w:r>
              <w:rPr>
                <w:b w:val="0"/>
                <w:sz w:val="20"/>
              </w:rPr>
              <w:t>JDK及构建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851AC">
            <w:pPr>
              <w:spacing w:after="0" w:line="300" w:lineRule="exact"/>
            </w:pPr>
            <w:r>
              <w:rPr>
                <w:b w:val="0"/>
                <w:sz w:val="20"/>
              </w:rPr>
              <w:t>JDK 8、Maven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CFF973">
            <w:pPr>
              <w:spacing w:after="0" w:line="300" w:lineRule="exact"/>
            </w:pPr>
            <w:r>
              <w:rPr>
                <w:b w:val="0"/>
                <w:sz w:val="20"/>
              </w:rPr>
              <w:t>构建两个服务并解析公共模块依赖</w:t>
            </w:r>
          </w:p>
        </w:tc>
      </w:tr>
      <w:tr w14:paraId="5F983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97EE73">
            <w:pPr>
              <w:spacing w:after="0" w:line="300" w:lineRule="exact"/>
            </w:pPr>
            <w:r>
              <w:rPr>
                <w:b w:val="0"/>
                <w:sz w:val="20"/>
              </w:rPr>
              <w:t>Nacos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67898C">
            <w:pPr>
              <w:spacing w:after="0" w:line="300" w:lineRule="exact"/>
            </w:pPr>
            <w:r>
              <w:rPr>
                <w:b w:val="0"/>
                <w:sz w:val="20"/>
              </w:rPr>
              <w:t>配置中心及注册中心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271CA9">
            <w:pPr>
              <w:spacing w:after="0" w:line="300" w:lineRule="exact"/>
            </w:pPr>
            <w:r>
              <w:rPr>
                <w:b w:val="0"/>
                <w:sz w:val="20"/>
              </w:rPr>
              <w:t>分别发布管理服务与运行服务配置</w:t>
            </w:r>
          </w:p>
        </w:tc>
      </w:tr>
      <w:tr w14:paraId="6C916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53C58F">
            <w:pPr>
              <w:spacing w:after="0" w:line="300" w:lineRule="exact"/>
            </w:pPr>
            <w:r>
              <w:rPr>
                <w:b w:val="0"/>
                <w:sz w:val="20"/>
              </w:rPr>
              <w:t>KingbaseES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FAF749">
            <w:pPr>
              <w:spacing w:after="0" w:line="300" w:lineRule="exact"/>
            </w:pPr>
            <w:r>
              <w:rPr>
                <w:b w:val="0"/>
                <w:sz w:val="20"/>
              </w:rPr>
              <w:t>关系数据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02F1AF">
            <w:pPr>
              <w:spacing w:after="0" w:line="300" w:lineRule="exact"/>
            </w:pPr>
            <w:r>
              <w:rPr>
                <w:b w:val="0"/>
                <w:sz w:val="20"/>
              </w:rPr>
              <w:t>执行system.sql及business_schema.sql并核对增量字段</w:t>
            </w:r>
          </w:p>
        </w:tc>
      </w:tr>
      <w:tr w14:paraId="47A38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758C90">
            <w:pPr>
              <w:spacing w:after="0" w:line="300" w:lineRule="exact"/>
            </w:pPr>
            <w:r>
              <w:rPr>
                <w:b w:val="0"/>
                <w:sz w:val="20"/>
              </w:rPr>
              <w:t>Redis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F61D71">
            <w:pPr>
              <w:spacing w:after="0" w:line="300" w:lineRule="exact"/>
            </w:pPr>
            <w:r>
              <w:rPr>
                <w:b w:val="0"/>
                <w:sz w:val="20"/>
              </w:rPr>
              <w:t>会话及缓存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3E302E">
            <w:pPr>
              <w:spacing w:after="0" w:line="300" w:lineRule="exact"/>
            </w:pPr>
            <w:r>
              <w:rPr>
                <w:b w:val="0"/>
                <w:sz w:val="20"/>
              </w:rPr>
              <w:t>管理端与运行端按实际业务共用所需实例</w:t>
            </w:r>
          </w:p>
        </w:tc>
      </w:tr>
      <w:tr w14:paraId="66209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E95B08">
            <w:pPr>
              <w:spacing w:after="0" w:line="300" w:lineRule="exact"/>
            </w:pPr>
            <w:r>
              <w:rPr>
                <w:b w:val="0"/>
                <w:sz w:val="20"/>
              </w:rPr>
              <w:t>RocketMQ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5AE4D3">
            <w:pPr>
              <w:spacing w:after="0" w:line="300" w:lineRule="exact"/>
            </w:pPr>
            <w:r>
              <w:rPr>
                <w:b w:val="0"/>
                <w:sz w:val="20"/>
              </w:rPr>
              <w:t>消息传递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16B298">
            <w:pPr>
              <w:spacing w:after="0" w:line="300" w:lineRule="exact"/>
            </w:pPr>
            <w:r>
              <w:rPr>
                <w:b w:val="0"/>
                <w:sz w:val="20"/>
              </w:rPr>
              <w:t>配置对应主题、标签、生产者和消费方</w:t>
            </w:r>
          </w:p>
        </w:tc>
      </w:tr>
      <w:tr w14:paraId="427C8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DD0262">
            <w:pPr>
              <w:spacing w:after="0" w:line="300" w:lineRule="exact"/>
            </w:pPr>
            <w:r>
              <w:rPr>
                <w:b w:val="0"/>
                <w:sz w:val="20"/>
              </w:rPr>
              <w:t>IoTDB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423E95">
            <w:pPr>
              <w:spacing w:after="0" w:line="300" w:lineRule="exact"/>
            </w:pPr>
            <w:r>
              <w:rPr>
                <w:b w:val="0"/>
                <w:sz w:val="20"/>
              </w:rPr>
              <w:t>时序数据库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DB8728">
            <w:pPr>
              <w:spacing w:after="0" w:line="300" w:lineRule="exact"/>
            </w:pPr>
            <w:r>
              <w:rPr>
                <w:b w:val="0"/>
                <w:sz w:val="20"/>
              </w:rPr>
              <w:t>处理结果写入、实时帧和参数查询</w:t>
            </w:r>
          </w:p>
        </w:tc>
      </w:tr>
    </w:tbl>
    <w:p w14:paraId="4D16C4F4">
      <w:pPr>
        <w:spacing w:after="0"/>
      </w:pPr>
    </w:p>
    <w:p w14:paraId="66D72D35">
      <w:pPr>
        <w:pStyle w:val="4"/>
      </w:pPr>
      <w:r>
        <w:t>部署顺序</w:t>
      </w:r>
    </w:p>
    <w:p w14:paraId="3A759450">
      <w:pPr>
        <w:ind w:firstLine="420"/>
      </w:pPr>
      <w:r>
        <w:t>首先准备数据库、缓存、配置中心及本业务所需存储和消息组件。核对数据库初始化脚本与当前代码版本，避免只创建基础表而漏掉后续字段。随后在Nacos发布两个服务的配置，明确填写连接地址和账号，管理服务与运行服务使用一致的认证配置。</w:t>
      </w:r>
    </w:p>
    <w:p w14:paraId="613703F8">
      <w:pPr>
        <w:ind w:firstLine="420"/>
      </w:pPr>
      <w:r>
        <w:t>在工程根目录分别以Maven构建管理服务和运行服务及其公共依赖，然后启动生成的服务。先检查配置加载和数据源连接，再验证登录与只读查询。需要网络接入时，先确认运行服务的监听地址属于本机、端口可用、组播路由正确，再启用采集接口。</w:t>
      </w:r>
    </w:p>
    <w:p w14:paraId="2697365F">
      <w:pPr>
        <w:pStyle w:val="4"/>
      </w:pPr>
      <w:r>
        <w:t>运行检查与维护</w:t>
      </w:r>
    </w:p>
    <w:p w14:paraId="7E5BDB44">
      <w:pPr>
        <w:ind w:firstLine="420"/>
      </w:pPr>
      <w:r>
        <w:t>检查导入规则所属任务及设备关联是否正确，参数范围检查开关和校准公式是否匹配。IoTDB写入与消息发送为两条可分别成功或失败的链路，应分别检查。校准队列堆积时检查Redis、关系数据库和定时批次配置，不通过删除队列消除未处理记录。</w:t>
      </w:r>
    </w:p>
    <w:p w14:paraId="25065F0F">
      <w:pPr>
        <w:ind w:firstLine="420"/>
      </w:pPr>
      <w:r>
        <w:t>运行日志应结合任务编号、接口编号和时间定位问题。维护前保存数据库与必要文件的备份，记录当前配置。修改代码、数据库结构或运行参数后重新核对接口、关联数据和关键流程，未经容量测试不填写固定吞吐量或高可用指标。</w:t>
      </w:r>
    </w:p>
    <w:p w14:paraId="47FFC688">
      <w:pPr>
        <w:pStyle w:val="3"/>
      </w:pPr>
      <w:bookmarkStart w:id="16" w:name="_Toc22309"/>
      <w:r>
        <w:t>源码组织与扩展设计</w:t>
      </w:r>
      <w:bookmarkEnd w:id="16"/>
    </w:p>
    <w:p w14:paraId="0862F046">
      <w:pPr>
        <w:ind w:firstLine="420"/>
      </w:pPr>
      <w:r>
        <w:t>管理端负责规则、校准通道、勾选与结果查询。运行端的DataProcessor定义统一处理接口，本地与RPC实现使用相同遥测消息作为输出。CalibrationProcessingService按参数匹配规则，持久化调度与事务写入职责分开。公共IoTDB路径工具和校准缓存模型提供一致的数据组织方式。</w:t>
      </w:r>
    </w:p>
    <w:p w14:paraId="1F59DB58">
      <w:pPr>
        <w:ind w:firstLine="420"/>
      </w:pPr>
      <w:r>
        <w:t>扩展新的公式类型需要在已有枚举和转换流程中明确消息类型、计算规则与异常边界；新增检测方法需要同步参数校验、样本需求和详情说明。扩展新的查询场景应复用任务与组件范围校验，并定义独立选择编码。不能通过复制既有枚举或绕过组件归属校验快速接入。</w:t>
      </w:r>
    </w:p>
    <w:p w14:paraId="5B617622">
      <w:pPr>
        <w:ind w:firstLine="420"/>
      </w:pPr>
      <w:r>
        <w:t>本软件归集的源码文件共169个，物理行数14037行，包含Java与MyBatis XML；第三方依赖、自动生成的协议类及独立模拟源不计入。采集侧输入与共享基础设施作为依赖如实描述，交存代码按完整排序的前后连续页提取，源文件内容保持原样。</w:t>
      </w:r>
    </w:p>
    <w:p w14:paraId="718AA08A">
      <w:r>
        <w:br w:type="page"/>
      </w:r>
    </w:p>
    <w:p w14:paraId="5878E143">
      <w:pPr>
        <w:pStyle w:val="3"/>
      </w:pPr>
      <w:bookmarkStart w:id="17" w:name="_Toc9987"/>
      <w:r>
        <w:t>专项详细设计导读</w:t>
      </w:r>
      <w:bookmarkEnd w:id="17"/>
    </w:p>
    <w:p w14:paraId="578517E6">
      <w:pPr>
        <w:ind w:firstLine="420"/>
      </w:pPr>
      <w:r>
        <w:t>以下章节在前述总体设计、接口定义和数据字典基础上，进一步说明关键流程的状态、时序、边界及验证依据。内容依据与源程序鉴别材料一致的源码快照编写；示例用于解释计算和处理逻辑，不代表实际运行测量结果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731"/>
      </w:tblGrid>
      <w:tr w14:paraId="53C69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2F0D1A"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0B523C">
            <w:pPr>
              <w:keepNext/>
              <w:spacing w:after="0" w:line="280" w:lineRule="exact"/>
            </w:pPr>
            <w:r>
              <w:rPr>
                <w:b/>
                <w:sz w:val="18"/>
              </w:rPr>
              <w:t>专项设计主题</w:t>
            </w:r>
          </w:p>
        </w:tc>
      </w:tr>
      <w:tr w14:paraId="58758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A662C">
            <w:pPr>
              <w:spacing w:after="0" w:line="28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C5F07">
            <w:pPr>
              <w:spacing w:after="0" w:line="280" w:lineRule="exact"/>
            </w:pPr>
            <w:r>
              <w:rPr>
                <w:b w:val="0"/>
                <w:sz w:val="18"/>
              </w:rPr>
              <w:t>处理对象与职责边界</w:t>
            </w:r>
          </w:p>
        </w:tc>
      </w:tr>
      <w:tr w14:paraId="186ED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82D2F">
            <w:pPr>
              <w:spacing w:after="0" w:line="28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06846E">
            <w:pPr>
              <w:spacing w:after="0" w:line="280" w:lineRule="exact"/>
            </w:pPr>
            <w:r>
              <w:rPr>
                <w:b w:val="0"/>
                <w:sz w:val="18"/>
              </w:rPr>
              <w:t>端到端处理架构</w:t>
            </w:r>
          </w:p>
        </w:tc>
      </w:tr>
      <w:tr w14:paraId="49787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CA262">
            <w:pPr>
              <w:spacing w:after="0" w:line="28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AA34C">
            <w:pPr>
              <w:spacing w:after="0" w:line="280" w:lineRule="exact"/>
            </w:pPr>
            <w:r>
              <w:rPr>
                <w:b w:val="0"/>
                <w:sz w:val="18"/>
              </w:rPr>
              <w:t>规则导入与替换事务</w:t>
            </w:r>
          </w:p>
        </w:tc>
      </w:tr>
      <w:tr w14:paraId="39428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87A85">
            <w:pPr>
              <w:spacing w:after="0" w:line="280" w:lineRule="exac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2EAEA3">
            <w:pPr>
              <w:spacing w:after="0" w:line="280" w:lineRule="exact"/>
            </w:pPr>
            <w:r>
              <w:rPr>
                <w:b w:val="0"/>
                <w:sz w:val="18"/>
              </w:rPr>
              <w:t>参数规则批量修改与归属</w:t>
            </w:r>
          </w:p>
        </w:tc>
      </w:tr>
      <w:tr w14:paraId="0FAD5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80641">
            <w:pPr>
              <w:spacing w:after="0" w:line="280" w:lineRule="exac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85CCE1">
            <w:pPr>
              <w:spacing w:after="0" w:line="280" w:lineRule="exact"/>
            </w:pPr>
            <w:r>
              <w:rPr>
                <w:b w:val="0"/>
                <w:sz w:val="18"/>
              </w:rPr>
              <w:t>小端位读取的状态过程</w:t>
            </w:r>
          </w:p>
        </w:tc>
      </w:tr>
      <w:tr w14:paraId="4F11B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8B1B5">
            <w:pPr>
              <w:spacing w:after="0" w:line="280" w:lineRule="exac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B7A193">
            <w:pPr>
              <w:spacing w:after="0" w:line="280" w:lineRule="exact"/>
            </w:pPr>
            <w:r>
              <w:rPr>
                <w:b w:val="0"/>
                <w:sz w:val="18"/>
              </w:rPr>
              <w:t>公式语法与数值精度</w:t>
            </w:r>
          </w:p>
        </w:tc>
      </w:tr>
      <w:tr w14:paraId="147F1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0D874F">
            <w:pPr>
              <w:spacing w:after="0" w:line="280" w:lineRule="exac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59D1CC">
            <w:pPr>
              <w:spacing w:after="0" w:line="280" w:lineRule="exact"/>
            </w:pPr>
            <w:r>
              <w:rPr>
                <w:b w:val="0"/>
                <w:sz w:val="18"/>
              </w:rPr>
              <w:t>公式类型与消息字段映射</w:t>
            </w:r>
          </w:p>
        </w:tc>
      </w:tr>
      <w:tr w14:paraId="6A797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D075C8">
            <w:pPr>
              <w:spacing w:after="0" w:line="280" w:lineRule="exac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ABE8D3">
            <w:pPr>
              <w:spacing w:after="0" w:line="280" w:lineRule="exact"/>
            </w:pPr>
            <w:r>
              <w:rPr>
                <w:b w:val="0"/>
                <w:sz w:val="18"/>
              </w:rPr>
              <w:t>RPC输入重组与返回规范化</w:t>
            </w:r>
          </w:p>
        </w:tc>
      </w:tr>
      <w:tr w14:paraId="75F6B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F6C888">
            <w:pPr>
              <w:spacing w:after="0" w:line="280" w:lineRule="exac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056D9">
            <w:pPr>
              <w:spacing w:after="0" w:line="280" w:lineRule="exact"/>
            </w:pPr>
            <w:r>
              <w:rPr>
                <w:b w:val="0"/>
                <w:sz w:val="18"/>
              </w:rPr>
              <w:t>校准开关与公式匹配</w:t>
            </w:r>
          </w:p>
        </w:tc>
      </w:tr>
      <w:tr w14:paraId="4A243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46F89E">
            <w:pPr>
              <w:spacing w:after="0" w:line="280" w:lineRule="exac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8AC4DF">
            <w:pPr>
              <w:spacing w:after="0" w:line="280" w:lineRule="exact"/>
            </w:pPr>
            <w:r>
              <w:rPr>
                <w:b w:val="0"/>
                <w:sz w:val="18"/>
              </w:rPr>
              <w:t>阈值法的边界推导</w:t>
            </w:r>
          </w:p>
        </w:tc>
      </w:tr>
      <w:tr w14:paraId="3435A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35293">
            <w:pPr>
              <w:spacing w:after="0" w:line="280" w:lineRule="exac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196A56">
            <w:pPr>
              <w:spacing w:after="0" w:line="280" w:lineRule="exact"/>
            </w:pPr>
            <w:r>
              <w:rPr>
                <w:b w:val="0"/>
                <w:sz w:val="18"/>
              </w:rPr>
              <w:t>莱特准则与肖维涅迭代</w:t>
            </w:r>
          </w:p>
        </w:tc>
      </w:tr>
      <w:tr w14:paraId="6724F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92FEA">
            <w:pPr>
              <w:spacing w:after="0" w:line="280" w:lineRule="exac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BE3114">
            <w:pPr>
              <w:spacing w:after="0" w:line="280" w:lineRule="exact"/>
            </w:pPr>
            <w:r>
              <w:rPr>
                <w:b w:val="0"/>
                <w:sz w:val="18"/>
              </w:rPr>
              <w:t>样本更新与自动清理</w:t>
            </w:r>
          </w:p>
        </w:tc>
      </w:tr>
      <w:tr w14:paraId="276D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E4251E">
            <w:pPr>
              <w:spacing w:after="0" w:line="280" w:lineRule="exac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10B12">
            <w:pPr>
              <w:spacing w:after="0" w:line="280" w:lineRule="exact"/>
            </w:pPr>
            <w:r>
              <w:rPr>
                <w:b w:val="0"/>
                <w:sz w:val="18"/>
              </w:rPr>
              <w:t>野值详情落库与恢复时序</w:t>
            </w:r>
          </w:p>
        </w:tc>
      </w:tr>
      <w:tr w14:paraId="50C97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30660B">
            <w:pPr>
              <w:spacing w:after="0" w:line="280" w:lineRule="exac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DA758">
            <w:pPr>
              <w:spacing w:after="0" w:line="280" w:lineRule="exact"/>
            </w:pPr>
            <w:r>
              <w:rPr>
                <w:b w:val="0"/>
                <w:sz w:val="18"/>
              </w:rPr>
              <w:t>时序路径与消息一致性</w:t>
            </w:r>
          </w:p>
        </w:tc>
      </w:tr>
      <w:tr w14:paraId="115EC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7E9ECF">
            <w:pPr>
              <w:spacing w:after="0" w:line="280" w:lineRule="exac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0346CB">
            <w:pPr>
              <w:spacing w:after="0" w:line="280" w:lineRule="exact"/>
            </w:pPr>
            <w:r>
              <w:rPr>
                <w:b w:val="0"/>
                <w:sz w:val="18"/>
              </w:rPr>
              <w:t>场景勾选与查询组织</w:t>
            </w:r>
          </w:p>
        </w:tc>
      </w:tr>
      <w:tr w14:paraId="369E3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C58EEA">
            <w:pPr>
              <w:spacing w:after="0" w:line="280" w:lineRule="exac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7A49E2">
            <w:pPr>
              <w:spacing w:after="0" w:line="280" w:lineRule="exact"/>
            </w:pPr>
            <w:r>
              <w:rPr>
                <w:b w:val="0"/>
                <w:sz w:val="18"/>
              </w:rPr>
              <w:t>验证方案与后续维护</w:t>
            </w:r>
          </w:p>
        </w:tc>
      </w:tr>
      <w:tr w14:paraId="32CD4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8530C8">
            <w:pPr>
              <w:spacing w:after="0" w:line="280" w:lineRule="exac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w="8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D5DE5D">
            <w:pPr>
              <w:spacing w:after="0" w:line="280" w:lineRule="exact"/>
            </w:pPr>
            <w:r>
              <w:rPr>
                <w:b w:val="0"/>
                <w:sz w:val="18"/>
              </w:rPr>
              <w:t>数据标识与时间字段设计</w:t>
            </w:r>
          </w:p>
        </w:tc>
      </w:tr>
    </w:tbl>
    <w:p w14:paraId="14B74218">
      <w:pPr>
        <w:spacing w:after="0"/>
      </w:pPr>
    </w:p>
    <w:p w14:paraId="7F9147C1">
      <w:r>
        <w:br w:type="page"/>
      </w:r>
    </w:p>
    <w:p w14:paraId="61558C4F">
      <w:pPr>
        <w:pStyle w:val="3"/>
      </w:pPr>
      <w:bookmarkStart w:id="18" w:name="_Toc31049"/>
      <w:r>
        <w:t>专项设计1 处理对象与职责边界</w:t>
      </w:r>
      <w:bookmarkEnd w:id="18"/>
    </w:p>
    <w:p w14:paraId="516BB34D">
      <w:pPr>
        <w:ind w:firstLine="420"/>
      </w:pPr>
      <w:r>
        <w:t>处理软件接收采集侧已恢复的PDXP包和接口运行配置，输出统一遥测消息。核心对象包括设备、所属系统、参数规则、校准通道、有效样本、野值详情和查询勾选。设备及参数规则描述输入数据的解释方式，校准通道描述判定方法，查询勾选描述使用者需要读取哪些结果，三者不能互相代替。</w:t>
      </w:r>
    </w:p>
    <w:p w14:paraId="7DB450AA">
      <w:pPr>
        <w:ind w:firstLine="420"/>
      </w:pPr>
      <w:r>
        <w:t>本地处理器负责位级读取、原码转换与公式计算，RPC处理器负责构建远程请求并规范返回结果。两条分支统一进入参数级野值检测，再交给时序存储和消息发送。远程服务内部算法不属于本软件本地实现，说明书只说明调用约定、输入组织及返回规范化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17850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F68BA0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业务对象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8DA4D3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主要用途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E4174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关联依据</w:t>
            </w:r>
          </w:p>
        </w:tc>
      </w:tr>
      <w:tr w14:paraId="68762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3B7FDF">
            <w:pPr>
              <w:spacing w:after="0" w:line="320" w:lineRule="exact"/>
            </w:pPr>
            <w:r>
              <w:rPr>
                <w:b w:val="0"/>
                <w:sz w:val="21"/>
              </w:rPr>
              <w:t>设备及系统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27AD3A">
            <w:pPr>
              <w:spacing w:after="0" w:line="320" w:lineRule="exact"/>
            </w:pPr>
            <w:r>
              <w:rPr>
                <w:b w:val="0"/>
                <w:sz w:val="21"/>
              </w:rPr>
              <w:t>组织输入规则与查询树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639E29">
            <w:pPr>
              <w:spacing w:after="0" w:line="320" w:lineRule="exact"/>
            </w:pPr>
            <w:r>
              <w:rPr>
                <w:b w:val="0"/>
                <w:sz w:val="21"/>
              </w:rPr>
              <w:t>任务编号 设备主键 系统主键</w:t>
            </w:r>
          </w:p>
        </w:tc>
      </w:tr>
      <w:tr w14:paraId="22A65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D6755">
            <w:pPr>
              <w:spacing w:after="0" w:line="320" w:lineRule="exact"/>
            </w:pPr>
            <w:r>
              <w:rPr>
                <w:b w:val="0"/>
                <w:sz w:val="21"/>
              </w:rPr>
              <w:t>参数规则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1403BC">
            <w:pPr>
              <w:spacing w:after="0" w:line="320" w:lineRule="exact"/>
            </w:pPr>
            <w:r>
              <w:rPr>
                <w:b w:val="0"/>
                <w:sz w:val="21"/>
              </w:rPr>
              <w:t>决定读取位宽与值转换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F11D6E">
            <w:pPr>
              <w:spacing w:after="0" w:line="320" w:lineRule="exact"/>
            </w:pPr>
            <w:r>
              <w:rPr>
                <w:b w:val="0"/>
                <w:sz w:val="21"/>
              </w:rPr>
              <w:t>设备与业务序号</w:t>
            </w:r>
          </w:p>
        </w:tc>
      </w:tr>
      <w:tr w14:paraId="6BD6C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D6CE63">
            <w:pPr>
              <w:spacing w:after="0" w:line="320" w:lineRule="exact"/>
            </w:pPr>
            <w:r>
              <w:rPr>
                <w:b w:val="0"/>
                <w:sz w:val="21"/>
              </w:rPr>
              <w:t>校准通道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4BEF29">
            <w:pPr>
              <w:spacing w:after="0" w:line="320" w:lineRule="exact"/>
            </w:pPr>
            <w:r>
              <w:rPr>
                <w:b w:val="0"/>
                <w:sz w:val="21"/>
              </w:rPr>
              <w:t>决定野值检测方法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BDB32">
            <w:pPr>
              <w:spacing w:after="0" w:line="320" w:lineRule="exact"/>
            </w:pPr>
            <w:r>
              <w:rPr>
                <w:b w:val="0"/>
                <w:sz w:val="21"/>
              </w:rPr>
              <w:t>任务与校准公式</w:t>
            </w:r>
          </w:p>
        </w:tc>
      </w:tr>
      <w:tr w14:paraId="231E9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40633A">
            <w:pPr>
              <w:spacing w:after="0" w:line="320" w:lineRule="exact"/>
            </w:pPr>
            <w:r>
              <w:rPr>
                <w:b w:val="0"/>
                <w:sz w:val="21"/>
              </w:rPr>
              <w:t>查询勾选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01DA0A">
            <w:pPr>
              <w:spacing w:after="0" w:line="320" w:lineRule="exact"/>
            </w:pPr>
            <w:r>
              <w:rPr>
                <w:b w:val="0"/>
                <w:sz w:val="21"/>
              </w:rPr>
              <w:t>控制当前展示参数集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17DFB9">
            <w:pPr>
              <w:spacing w:after="0" w:line="320" w:lineRule="exact"/>
            </w:pPr>
            <w:r>
              <w:rPr>
                <w:b w:val="0"/>
                <w:sz w:val="21"/>
              </w:rPr>
              <w:t>任务 场景 目标 设备 参数</w:t>
            </w:r>
          </w:p>
        </w:tc>
      </w:tr>
    </w:tbl>
    <w:p w14:paraId="1B4F516A">
      <w:pPr>
        <w:spacing w:after="0"/>
      </w:pPr>
    </w:p>
    <w:p w14:paraId="683422A3">
      <w:pPr>
        <w:ind w:firstLine="420"/>
      </w:pPr>
      <w:r>
        <w:t>任务与设备是结果归属的基础。参数代号只在相应任务和设备语境下有意义，校准公式用于匹配通道，并不直接替代遥测代号。固定处理页面和可视化组件使用不同勾选场景，同一参数可在多个场景中被独立选择。</w:t>
      </w:r>
    </w:p>
    <w:p w14:paraId="3812EF5C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5E9A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A5E94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43F38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182C6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136BB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EB8DE6">
            <w:pPr>
              <w:spacing w:after="0" w:line="300" w:lineRule="exact"/>
            </w:pPr>
            <w:r>
              <w:rPr>
                <w:b w:val="0"/>
                <w:sz w:val="20"/>
              </w:rPr>
              <w:t>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45BE19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984F31">
            <w:pPr>
              <w:spacing w:after="0" w:line="300" w:lineRule="exact"/>
            </w:pPr>
            <w:r>
              <w:rPr>
                <w:b w:val="0"/>
                <w:sz w:val="20"/>
              </w:rPr>
              <w:t>正常PDXP帧的统一数据处理器接口。</w:t>
            </w:r>
          </w:p>
        </w:tc>
      </w:tr>
      <w:tr w14:paraId="548D5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AE12DF">
            <w:pPr>
              <w:spacing w:after="0" w:line="300" w:lineRule="exact"/>
            </w:pPr>
            <w:r>
              <w:rPr>
                <w:b w:val="0"/>
                <w:sz w:val="20"/>
              </w:rPr>
              <w:t>CollectInterfaceRuntimeConfig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BFB265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5BBDF7"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数据处理服务运行采集接口所需的配置快照。</w:t>
            </w:r>
          </w:p>
        </w:tc>
      </w:tr>
    </w:tbl>
    <w:p w14:paraId="04AF3F07">
      <w:pPr>
        <w:spacing w:after="0"/>
      </w:pPr>
    </w:p>
    <w:p w14:paraId="2177C8CE">
      <w:r>
        <w:br w:type="page"/>
      </w:r>
    </w:p>
    <w:p w14:paraId="719D5CAF">
      <w:pPr>
        <w:pStyle w:val="3"/>
      </w:pPr>
      <w:bookmarkStart w:id="19" w:name="_Toc21634"/>
      <w:r>
        <w:t>专项设计2 端到端处理架构</w:t>
      </w:r>
      <w:bookmarkEnd w:id="19"/>
    </w:p>
    <w:p w14:paraId="4D8EA541">
      <w:pPr>
        <w:ind w:firstLine="420"/>
      </w:pPr>
      <w:r>
        <w:t>处理链路从数据域拆分开始，以统一TelemetryMessage作为本地与RPC分支的共同输出。消息包含任务与时间、设备和通道名称、整帧原码以及按遥测代号组织的参数集合。后续校准在消息上标记参数野值，不重新解释PDXP网络结构，也不替换为另一种输出协议。</w:t>
      </w:r>
    </w:p>
    <w:p w14:paraId="4828CBD6">
      <w:pPr>
        <w:ind w:firstLine="420"/>
      </w:pPr>
      <w:r>
        <w:t>运行规则在接口同步时装载到配置快照，管理请求不直接进入每帧的数据库读取路径。规则维护、运行装载和实时数据处理具有不同节奏：规则变化需完成提交与同步，已经持有旧快照的处理任务不应被描述为事务内同步切换。</w:t>
      </w:r>
    </w:p>
    <w:p w14:paraId="560AE8CF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8921">
      <w:pPr>
        <w:pStyle w:val="15"/>
        <w:jc w:val="center"/>
      </w:pPr>
      <w:r>
        <w:t>图7 端到端处理架构</w:t>
      </w:r>
    </w:p>
    <w:p w14:paraId="77E96619">
      <w:pPr>
        <w:ind w:firstLine="420"/>
      </w:pPr>
      <w:r>
        <w:t>结果阶段分别依赖Redis、关系数据库、IoTDB和RocketMQ。Redis承担样本及待落库详情，关系数据库保存通道和异常记录，IoTDB保存时序值，RocketMQ发送最终消息。各自成功条件不同，系统当前没有跨这些组件的统一原子事务。</w:t>
      </w:r>
    </w:p>
    <w:p w14:paraId="62B3D8A9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1255C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5E62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C4AE6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8FD3E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D95A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309EE">
            <w:pPr>
              <w:spacing w:after="0" w:line="300" w:lineRule="exact"/>
            </w:pPr>
            <w:r>
              <w:rPr>
                <w:b w:val="0"/>
                <w:sz w:val="20"/>
              </w:rPr>
              <w:t>PdxpProtocolHandler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78F208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7336C3">
            <w:pPr>
              <w:spacing w:after="0" w:line="300" w:lineRule="exact"/>
            </w:pPr>
            <w:r>
              <w:rPr>
                <w:b w:val="0"/>
                <w:sz w:val="20"/>
              </w:rPr>
              <w:t>PDXP协议接收和业务处理入口，RPC仍是正常PDXP帧后的处理分支。</w:t>
            </w:r>
          </w:p>
        </w:tc>
      </w:tr>
      <w:tr w14:paraId="23A5F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EA6A8D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ED933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EA079A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5FA1B96E">
      <w:pPr>
        <w:spacing w:after="0"/>
      </w:pPr>
    </w:p>
    <w:p w14:paraId="61F544FE">
      <w:r>
        <w:br w:type="page"/>
      </w:r>
    </w:p>
    <w:p w14:paraId="68A32A77">
      <w:pPr>
        <w:pStyle w:val="3"/>
      </w:pPr>
      <w:bookmarkStart w:id="20" w:name="_Toc17835"/>
      <w:r>
        <w:t>专项设计3 规则导入与替换事务</w:t>
      </w:r>
      <w:bookmarkEnd w:id="20"/>
    </w:p>
    <w:p w14:paraId="4808E50F">
      <w:pPr>
        <w:ind w:firstLine="420"/>
      </w:pPr>
      <w:r>
        <w:t>规则文件导入先解析表头、设备和系统层级及参数行，再进行整体合法性校验。工作表或文本按既有十九个表头字段识别，不通过随意调整列顺序猜测缺失字段。缺少必要表头、无有效参数或序号冲突时应在替换之前失败，避免把无法使用的新规则写成当前有效数据。</w:t>
      </w:r>
    </w:p>
    <w:p w14:paraId="264F0AEB">
      <w:pPr>
        <w:ind w:firstLine="420"/>
      </w:pPr>
      <w:r>
        <w:t>有效导入以任务和类型为替换范围，涉及设备、系统和参数规则。已有设备可复用对应身份，参数规则和选择关联在同一业务流程中调整。管理服务通过事务保证关系数据成组变化，运行同步在提交后触发，使运行端装载的是完整的新配置。</w:t>
      </w:r>
    </w:p>
    <w:p w14:paraId="798E9DFE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8191">
      <w:pPr>
        <w:pStyle w:val="15"/>
        <w:jc w:val="center"/>
      </w:pPr>
      <w:r>
        <w:t>图8 规则导入与替换事务</w:t>
      </w:r>
    </w:p>
    <w:p w14:paraId="0D885970">
      <w:pPr>
        <w:ind w:firstLine="420"/>
      </w:pPr>
      <w:r>
        <w:t>导入替换可能改变参数规则主键，查询勾选和组件项需要通过已有业务关联恢复到有效规则。是否保留勾选不能只看旧主键是否存在，还需结合任务、设备和遥测代号。导入成功后应检查参数数量、系统路径、业务序号及设备关联，再启用对应采集接口。</w:t>
      </w:r>
    </w:p>
    <w:p w14:paraId="76640FB2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15465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A4E3B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2C92A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02DD6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23C0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F48D43">
            <w:pPr>
              <w:spacing w:after="0" w:line="300" w:lineRule="exact"/>
            </w:pPr>
            <w:r>
              <w:rPr>
                <w:b w:val="0"/>
                <w:sz w:val="20"/>
              </w:rPr>
              <w:t>ParameterWorkbookParser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B45D8C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AFDF62">
            <w:pPr>
              <w:spacing w:after="0" w:line="300" w:lineRule="exact"/>
            </w:pPr>
            <w:r>
              <w:rPr>
                <w:b w:val="0"/>
                <w:sz w:val="20"/>
              </w:rPr>
              <w:t>读取Excel工作簿或制表符TXT，校验完成前不访问数据库。</w:t>
            </w:r>
          </w:p>
        </w:tc>
      </w:tr>
      <w:tr w14:paraId="5A22D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9D1147"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D6E1DD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82993"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</w:tbl>
    <w:p w14:paraId="06097A73">
      <w:pPr>
        <w:spacing w:after="0"/>
      </w:pPr>
    </w:p>
    <w:p w14:paraId="5F5ED8E9">
      <w:r>
        <w:br w:type="page"/>
      </w:r>
    </w:p>
    <w:p w14:paraId="55293139">
      <w:pPr>
        <w:pStyle w:val="3"/>
      </w:pPr>
      <w:bookmarkStart w:id="21" w:name="_Toc16100"/>
      <w:r>
        <w:t>专项设计4 参数规则批量修改与归属</w:t>
      </w:r>
      <w:bookmarkEnd w:id="21"/>
    </w:p>
    <w:p w14:paraId="29F45AC2">
      <w:pPr>
        <w:ind w:firstLine="420"/>
      </w:pPr>
      <w:r>
        <w:t>批量修改按一个任务提交参数集合，单次上限为200条。根对象包含任务编号与items，单条对象包含参数主键、设备主键及业务字段。服务端先锁定任务内的修改范围，再校验每条规则属于有效设备，避免一个请求跨任务修改不相关记录。</w:t>
      </w:r>
    </w:p>
    <w:p w14:paraId="170C795E">
      <w:pPr>
        <w:ind w:firstLine="420"/>
      </w:pPr>
      <w:r>
        <w:t>业务序号与遥测代号具有唯一性约束，批量修改时还要考虑多条记录互换值的情况。实现通过临时唯一值和最终值更新处理冲突，而不是逐条直接覆盖。调用方应提交完整修改内容，不能把该接口默认理解为只更新非空字段的通用补丁接口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5AC5B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B4CBA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16AA4C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校验重点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3E9DBC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失败影响</w:t>
            </w:r>
          </w:p>
        </w:tc>
      </w:tr>
      <w:tr w14:paraId="164FE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E53E32">
            <w:pPr>
              <w:spacing w:after="0" w:line="320" w:lineRule="exact"/>
            </w:pPr>
            <w:r>
              <w:rPr>
                <w:b w:val="0"/>
                <w:sz w:val="21"/>
              </w:rPr>
              <w:t>请求根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51658">
            <w:pPr>
              <w:spacing w:after="0" w:line="320" w:lineRule="exact"/>
            </w:pPr>
            <w:r>
              <w:rPr>
                <w:b w:val="0"/>
                <w:sz w:val="21"/>
              </w:rPr>
              <w:t>任务与items数量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0F19DE">
            <w:pPr>
              <w:spacing w:after="0" w:line="320" w:lineRule="exact"/>
            </w:pPr>
            <w:r>
              <w:rPr>
                <w:b w:val="0"/>
                <w:sz w:val="21"/>
              </w:rPr>
              <w:t>整批不进入有效更新</w:t>
            </w:r>
          </w:p>
        </w:tc>
      </w:tr>
      <w:tr w14:paraId="4E3AB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6C2C20">
            <w:pPr>
              <w:spacing w:after="0" w:line="320" w:lineRule="exact"/>
            </w:pPr>
            <w:r>
              <w:rPr>
                <w:b w:val="0"/>
                <w:sz w:val="21"/>
              </w:rPr>
              <w:t>单条规则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A68013">
            <w:pPr>
              <w:spacing w:after="0" w:line="320" w:lineRule="exact"/>
            </w:pPr>
            <w:r>
              <w:rPr>
                <w:b w:val="0"/>
                <w:sz w:val="21"/>
              </w:rPr>
              <w:t>主键 设备 系统归属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E0E4F">
            <w:pPr>
              <w:spacing w:after="0" w:line="320" w:lineRule="exact"/>
            </w:pPr>
            <w:r>
              <w:rPr>
                <w:b w:val="0"/>
                <w:sz w:val="21"/>
              </w:rPr>
              <w:t>拒绝跨设备或无效引用</w:t>
            </w:r>
          </w:p>
        </w:tc>
      </w:tr>
      <w:tr w14:paraId="40AEB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F65CA2">
            <w:pPr>
              <w:spacing w:after="0" w:line="320" w:lineRule="exact"/>
            </w:pPr>
            <w:r>
              <w:rPr>
                <w:b w:val="0"/>
                <w:sz w:val="21"/>
              </w:rPr>
              <w:t>批内组合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0E6D65">
            <w:pPr>
              <w:spacing w:after="0" w:line="320" w:lineRule="exact"/>
            </w:pPr>
            <w:r>
              <w:rPr>
                <w:b w:val="0"/>
                <w:sz w:val="21"/>
              </w:rPr>
              <w:t>序号与代号冲突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4AF0DB">
            <w:pPr>
              <w:spacing w:after="0" w:line="320" w:lineRule="exact"/>
            </w:pPr>
            <w:r>
              <w:rPr>
                <w:b w:val="0"/>
                <w:sz w:val="21"/>
              </w:rPr>
              <w:t>事务保持原有效配置</w:t>
            </w:r>
          </w:p>
        </w:tc>
      </w:tr>
      <w:tr w14:paraId="34D34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1EB94C">
            <w:pPr>
              <w:spacing w:after="0" w:line="320" w:lineRule="exact"/>
            </w:pPr>
            <w:r>
              <w:rPr>
                <w:b w:val="0"/>
                <w:sz w:val="21"/>
              </w:rPr>
              <w:t>运行解释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C09F49">
            <w:pPr>
              <w:spacing w:after="0" w:line="320" w:lineRule="exact"/>
            </w:pPr>
            <w:r>
              <w:rPr>
                <w:b w:val="0"/>
                <w:sz w:val="21"/>
              </w:rPr>
              <w:t>位宽与公式组合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CE8B0B">
            <w:pPr>
              <w:spacing w:after="0" w:line="320" w:lineRule="exact"/>
            </w:pPr>
            <w:r>
              <w:rPr>
                <w:b w:val="0"/>
                <w:sz w:val="21"/>
              </w:rPr>
              <w:t>后续帧处理需要边界验证</w:t>
            </w:r>
          </w:p>
        </w:tc>
      </w:tr>
    </w:tbl>
    <w:p w14:paraId="306C9E98">
      <w:pPr>
        <w:spacing w:after="0"/>
      </w:pPr>
    </w:p>
    <w:p w14:paraId="2F7A08B2">
      <w:pPr>
        <w:ind w:firstLine="420"/>
      </w:pPr>
      <w:r>
        <w:t>系统主键为空表示直属设备，非空时需核对系统属于相同设备。位宽、公式、参数、精度和校准公式共同决定运行行为，字段单独合法并不意味着组合能成功解析整帧。修改后应同步检查总位宽与发送方实际数据域长度，防止规则长度超出输入。</w:t>
      </w:r>
    </w:p>
    <w:p w14:paraId="609CE14C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3E2B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53B1E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4DBDD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57F73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4C46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EAF7B4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TelemetryParseRuleBatchUpdateRequest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BF7C5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D6175">
            <w:pPr>
              <w:spacing w:after="0" w:line="300" w:lineRule="exact"/>
            </w:pPr>
            <w:r>
              <w:rPr>
                <w:b w:val="0"/>
                <w:sz w:val="20"/>
              </w:rPr>
              <w:t>一次提交当前任务下多条遥测参数的完整修改内容。</w:t>
            </w:r>
          </w:p>
        </w:tc>
      </w:tr>
      <w:tr w14:paraId="0FDB6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75FAA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0BE2B6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375E65"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</w:tbl>
    <w:p w14:paraId="0FC619E3">
      <w:pPr>
        <w:spacing w:after="0"/>
      </w:pPr>
    </w:p>
    <w:p w14:paraId="39B58B33">
      <w:r>
        <w:br w:type="page"/>
      </w:r>
    </w:p>
    <w:p w14:paraId="3C30EE10">
      <w:pPr>
        <w:pStyle w:val="3"/>
      </w:pPr>
      <w:bookmarkStart w:id="22" w:name="_Toc11658"/>
      <w:r>
        <w:t>专项设计5 小端位读取的状态过程</w:t>
      </w:r>
      <w:bookmarkEnd w:id="22"/>
    </w:p>
    <w:p w14:paraId="2136A5B4">
      <w:pPr>
        <w:ind w:firstLine="420"/>
      </w:pPr>
      <w:r>
        <w:t>本地解析使用连续位读取器，从中间遥测数据起点开始维护当前位置。每条规则按业务序号排序，读取指定bitWidth并向后推进。位宽可以跨字节，不应将参数边界强制对齐到下一个字节。读取前检查位宽为正且当前位置加位宽不超过总位数。</w:t>
      </w:r>
    </w:p>
    <w:p w14:paraId="589E391C">
      <w:pPr>
        <w:ind w:firstLine="420"/>
      </w:pPr>
      <w:r>
        <w:t>读取过程按低位优先从源字节取位，写入结果原码的对应位。对于不是8的整数倍的字段，最后一个输出字节只有部分位有效。数值解释再按无符号原码构造整数，避免Java有符号byte直接扩展造成错误。字符串路径另要求位宽为8的倍数。</w:t>
      </w:r>
    </w:p>
    <w:p w14:paraId="2D40DC41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40A8">
      <w:pPr>
        <w:pStyle w:val="15"/>
        <w:jc w:val="center"/>
      </w:pPr>
      <w:r>
        <w:t>图9 小端位读取的状态过程</w:t>
      </w:r>
    </w:p>
    <w:p w14:paraId="721C7185">
      <w:pPr>
        <w:ind w:firstLine="420"/>
      </w:pPr>
      <w:r>
        <w:t>例如数据字节为十六进制01和02，连续读取前8位得到原码01，再读8位得到02；若先读4位，再读12位，第二个参数横跨两个字节。此例说明位位置推进，不代表真实设备字段定义。所有规则读完后仍需按设备协议核对是否存在未使用数据。</w:t>
      </w:r>
    </w:p>
    <w:p w14:paraId="0276FB3C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5CB9B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8084E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C3E0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3A4A9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D364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F32A39">
            <w:pPr>
              <w:spacing w:after="0" w:line="300" w:lineRule="exact"/>
            </w:pPr>
            <w:r>
              <w:rPr>
                <w:b w:val="0"/>
                <w:sz w:val="20"/>
              </w:rPr>
              <w:t>LittleEndianBitReader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7FB403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49421">
            <w:pPr>
              <w:spacing w:after="0" w:line="300" w:lineRule="exact"/>
            </w:pPr>
            <w:r>
              <w:rPr>
                <w:b w:val="0"/>
                <w:sz w:val="20"/>
              </w:rPr>
              <w:t>按字节低位到高位连续读取，字段最低位先到，允许跨字节。</w:t>
            </w:r>
          </w:p>
        </w:tc>
      </w:tr>
      <w:tr w14:paraId="54A24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3D14AF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433418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A1394E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2C3BB5C7">
      <w:pPr>
        <w:spacing w:after="0"/>
      </w:pPr>
    </w:p>
    <w:p w14:paraId="26A489D2">
      <w:r>
        <w:br w:type="page"/>
      </w:r>
    </w:p>
    <w:p w14:paraId="1E872265">
      <w:pPr>
        <w:pStyle w:val="3"/>
      </w:pPr>
      <w:bookmarkStart w:id="23" w:name="_Toc20824"/>
      <w:r>
        <w:t>专项设计6 公式语法与数值精度</w:t>
      </w:r>
      <w:bookmarkEnd w:id="23"/>
    </w:p>
    <w:p w14:paraId="0F6EED46">
      <w:pPr>
        <w:ind w:firstLine="420"/>
      </w:pPr>
      <w:r>
        <w:t>公式计算器支持数值常量、变量、四则运算、一元符号和括号。x为当前原码对应数值，处理参数依次映射到a至w，最多23个参数。该计算器不执行脚本，也不支持任意方法调用。包含未知变量、非法字符或不匹配括号的表达式应明确失败，不能默默返回零。</w:t>
      </w:r>
    </w:p>
    <w:p w14:paraId="3A1AAD81">
      <w:pPr>
        <w:ind w:firstLine="420"/>
      </w:pPr>
      <w:r>
        <w:t>求值按表达式、项、因子分层处理，乘除优先于加减，括号改变局部计算顺序。中间数值使用BigDecimal，除法使用DECIMAL128上下文，最终按配置的小数位处理。数值字段与显示文本分开填写，12与12.00在数值上相同，但后者保留约定精度表达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6BF57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56B945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语法或输入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71F93E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C17149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边界</w:t>
            </w:r>
          </w:p>
        </w:tc>
      </w:tr>
      <w:tr w14:paraId="33F56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9922C4">
            <w:pPr>
              <w:spacing w:after="0" w:line="320" w:lineRule="exact"/>
            </w:pPr>
            <w:r>
              <w:rPr>
                <w:b w:val="0"/>
                <w:sz w:val="21"/>
              </w:rPr>
              <w:t>x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551EAD">
            <w:pPr>
              <w:spacing w:after="0" w:line="320" w:lineRule="exact"/>
            </w:pPr>
            <w:r>
              <w:rPr>
                <w:b w:val="0"/>
                <w:sz w:val="21"/>
              </w:rPr>
              <w:t>当前原码数值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8C6B5B">
            <w:pPr>
              <w:spacing w:after="0" w:line="320" w:lineRule="exact"/>
            </w:pPr>
            <w:r>
              <w:rPr>
                <w:b w:val="0"/>
                <w:sz w:val="21"/>
              </w:rPr>
              <w:t>不是前一个参数值</w:t>
            </w:r>
          </w:p>
        </w:tc>
      </w:tr>
      <w:tr w14:paraId="3ACD5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E6C58">
            <w:pPr>
              <w:spacing w:after="0" w:line="320" w:lineRule="exact"/>
            </w:pPr>
            <w:r>
              <w:rPr>
                <w:b w:val="0"/>
                <w:sz w:val="21"/>
              </w:rPr>
              <w:t>a至w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10FD67">
            <w:pPr>
              <w:spacing w:after="0" w:line="320" w:lineRule="exact"/>
            </w:pPr>
            <w:r>
              <w:rPr>
                <w:b w:val="0"/>
                <w:sz w:val="21"/>
              </w:rPr>
              <w:t>处理参数按顺序映射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FA0D4">
            <w:pPr>
              <w:spacing w:after="0" w:line="320" w:lineRule="exact"/>
            </w:pPr>
            <w:r>
              <w:rPr>
                <w:b w:val="0"/>
                <w:sz w:val="21"/>
              </w:rPr>
              <w:t>最多23项</w:t>
            </w:r>
          </w:p>
        </w:tc>
      </w:tr>
      <w:tr w14:paraId="20155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A2685">
            <w:pPr>
              <w:spacing w:after="0" w:line="320" w:lineRule="exact"/>
            </w:pPr>
            <w:r>
              <w:rPr>
                <w:b w:val="0"/>
                <w:sz w:val="21"/>
              </w:rPr>
              <w:t>括号与四则运算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5E05E1">
            <w:pPr>
              <w:spacing w:after="0" w:line="320" w:lineRule="exact"/>
            </w:pPr>
            <w:r>
              <w:rPr>
                <w:b w:val="0"/>
                <w:sz w:val="21"/>
              </w:rPr>
              <w:t>按运算优先级递归求值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061827">
            <w:pPr>
              <w:spacing w:after="0" w:line="320" w:lineRule="exact"/>
            </w:pPr>
            <w:r>
              <w:rPr>
                <w:b w:val="0"/>
                <w:sz w:val="21"/>
              </w:rPr>
              <w:t>不执行函数和脚本</w:t>
            </w:r>
          </w:p>
        </w:tc>
      </w:tr>
      <w:tr w14:paraId="3516B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E5D64E">
            <w:pPr>
              <w:spacing w:after="0" w:line="320" w:lineRule="exact"/>
            </w:pPr>
            <w:r>
              <w:rPr>
                <w:b w:val="0"/>
                <w:sz w:val="21"/>
              </w:rPr>
              <w:t>小数位数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076E9F">
            <w:pPr>
              <w:spacing w:after="0" w:line="320" w:lineRule="exact"/>
            </w:pPr>
            <w:r>
              <w:rPr>
                <w:b w:val="0"/>
                <w:sz w:val="21"/>
              </w:rPr>
              <w:t>约束最终显示与舍入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3777F3">
            <w:pPr>
              <w:spacing w:after="0" w:line="320" w:lineRule="exact"/>
            </w:pPr>
            <w:r>
              <w:rPr>
                <w:b w:val="0"/>
                <w:sz w:val="21"/>
              </w:rPr>
              <w:t>需通过规则校验</w:t>
            </w:r>
          </w:p>
        </w:tc>
      </w:tr>
    </w:tbl>
    <w:p w14:paraId="398B4681">
      <w:pPr>
        <w:spacing w:after="0"/>
      </w:pPr>
    </w:p>
    <w:p w14:paraId="1BC913E8">
      <w:pPr>
        <w:ind w:firstLine="420"/>
      </w:pPr>
      <w:r>
        <w:t>例如公式a*x+b，处理参数为0.1/2，原码100，计算结果为12；当小数位为2时文本为12.00。若b未配置，属于变量缺失而非默认取0。除零、无效数值及目标浮点溢出会进入处理异常路径，应结合参数代号定位规则。</w:t>
      </w:r>
    </w:p>
    <w:p w14:paraId="564139F9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2EC00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9F998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60A58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A8324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021F6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4757BF">
            <w:pPr>
              <w:spacing w:after="0" w:line="300" w:lineRule="exact"/>
            </w:pPr>
            <w:r>
              <w:rPr>
                <w:b w:val="0"/>
                <w:sz w:val="20"/>
              </w:rPr>
              <w:t>TelemetryFormulaEvaluator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6A7AB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A53B7E">
            <w:pPr>
              <w:spacing w:after="0" w:line="300" w:lineRule="exact"/>
            </w:pPr>
            <w:r>
              <w:rPr>
                <w:b w:val="0"/>
                <w:sz w:val="20"/>
              </w:rPr>
              <w:t>只计算数值、变量和四则运算，不执行脚本或方法调用。</w:t>
            </w:r>
          </w:p>
        </w:tc>
      </w:tr>
      <w:tr w14:paraId="608F2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E2295C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399EA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63DD11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6D46ECD1">
      <w:pPr>
        <w:spacing w:after="0"/>
      </w:pPr>
    </w:p>
    <w:p w14:paraId="30658B3F">
      <w:r>
        <w:br w:type="page"/>
      </w:r>
    </w:p>
    <w:p w14:paraId="34E46B69">
      <w:pPr>
        <w:pStyle w:val="3"/>
      </w:pPr>
      <w:bookmarkStart w:id="24" w:name="_Toc23197"/>
      <w:r>
        <w:t>专项设计7 公式类型与消息字段映射</w:t>
      </w:r>
      <w:bookmarkEnd w:id="24"/>
    </w:p>
    <w:p w14:paraId="441491DF">
      <w:pPr>
        <w:ind w:firstLine="420"/>
      </w:pPr>
      <w:r>
        <w:t>公式类型决定是否求值以及结果写入哪类消息字段。类型300转换为浮点数，301转换为双精度数，302按UTF-8生成文本，303按时间计数形成时间文本；其他旧类型按原码数值处理。类型选择必须与设备真实编码相符，不能仅为显示方便任意改变。</w:t>
      </w:r>
    </w:p>
    <w:p w14:paraId="0B409D42">
      <w:pPr>
        <w:ind w:firstLine="420"/>
      </w:pPr>
      <w:r>
        <w:t>时间类型以2000年1月1日12时为起点，每秒10000个计数。公式结果必须为整数计数，避免通过浮点四舍五入悄悄改变时刻。显示文本保留四位秒小数，超出安全范围时抛出异常。该参数时间与消息数据时间、数据库处理时间是三种不同字段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58ADC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450CA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7077E8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输入处理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AFCC4A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主要输出</w:t>
            </w:r>
          </w:p>
        </w:tc>
      </w:tr>
      <w:tr w14:paraId="7435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80AC11">
            <w:pPr>
              <w:spacing w:after="0" w:line="320" w:lineRule="exact"/>
            </w:pPr>
            <w:r>
              <w:rPr>
                <w:b w:val="0"/>
                <w:sz w:val="21"/>
              </w:rPr>
              <w:t>300 浮点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6280B6"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32625"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 w14:paraId="759C9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06DD77">
            <w:pPr>
              <w:spacing w:after="0" w:line="320" w:lineRule="exact"/>
            </w:pPr>
            <w:r>
              <w:rPr>
                <w:b w:val="0"/>
                <w:sz w:val="21"/>
              </w:rPr>
              <w:t>301 双精度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51270"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672530"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 w14:paraId="263D0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968228">
            <w:pPr>
              <w:spacing w:after="0" w:line="320" w:lineRule="exact"/>
            </w:pPr>
            <w:r>
              <w:rPr>
                <w:b w:val="0"/>
                <w:sz w:val="21"/>
              </w:rPr>
              <w:t>302 字符串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62452">
            <w:pPr>
              <w:spacing w:after="0" w:line="320" w:lineRule="exact"/>
            </w:pPr>
            <w:r>
              <w:rPr>
                <w:b w:val="0"/>
                <w:sz w:val="21"/>
              </w:rPr>
              <w:t>按字节解码 不代入公式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40DAEB">
            <w:pPr>
              <w:spacing w:after="0" w:line="320" w:lineRule="exact"/>
            </w:pPr>
            <w:r>
              <w:rPr>
                <w:b w:val="0"/>
                <w:sz w:val="21"/>
              </w:rPr>
              <w:t>UTF-8文本</w:t>
            </w:r>
          </w:p>
        </w:tc>
      </w:tr>
      <w:tr w14:paraId="0CED9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39F98">
            <w:pPr>
              <w:spacing w:after="0" w:line="320" w:lineRule="exact"/>
            </w:pPr>
            <w:r>
              <w:rPr>
                <w:b w:val="0"/>
                <w:sz w:val="21"/>
              </w:rPr>
              <w:t>303 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675E82">
            <w:pPr>
              <w:spacing w:after="0" w:line="320" w:lineRule="exact"/>
            </w:pPr>
            <w:r>
              <w:rPr>
                <w:b w:val="0"/>
                <w:sz w:val="21"/>
              </w:rPr>
              <w:t>整数计数换算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55237">
            <w:pPr>
              <w:spacing w:after="0" w:line="320" w:lineRule="exact"/>
            </w:pPr>
            <w:r>
              <w:rPr>
                <w:b w:val="0"/>
                <w:sz w:val="21"/>
              </w:rPr>
              <w:t>四位秒小数时间文本</w:t>
            </w:r>
          </w:p>
        </w:tc>
      </w:tr>
      <w:tr w14:paraId="2B341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F000BB">
            <w:pPr>
              <w:spacing w:after="0" w:line="320" w:lineRule="exact"/>
            </w:pPr>
            <w:r>
              <w:rPr>
                <w:b w:val="0"/>
                <w:sz w:val="21"/>
              </w:rPr>
              <w:t>其他旧类型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BCD2F0">
            <w:pPr>
              <w:spacing w:after="0" w:line="320" w:lineRule="exact"/>
            </w:pPr>
            <w:r>
              <w:rPr>
                <w:b w:val="0"/>
                <w:sz w:val="21"/>
              </w:rPr>
              <w:t>按无符号原码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99A6EE">
            <w:pPr>
              <w:spacing w:after="0" w:line="320" w:lineRule="exact"/>
            </w:pPr>
            <w:r>
              <w:rPr>
                <w:b w:val="0"/>
                <w:sz w:val="21"/>
              </w:rPr>
              <w:t>原码对应数值</w:t>
            </w:r>
          </w:p>
        </w:tc>
      </w:tr>
    </w:tbl>
    <w:p w14:paraId="290CF97E">
      <w:pPr>
        <w:spacing w:after="0"/>
      </w:pPr>
    </w:p>
    <w:p w14:paraId="664214B2">
      <w:pPr>
        <w:ind w:firstLine="420"/>
      </w:pPr>
      <w:r>
        <w:t>数值或文本写入消息后，还会按状态范围形成中文状态。状态显示与野值检测不是同一算法：前者依据参数规则中的状态区间，后者依据校准通道。一个参数可能拥有状态名称和独立野值标识，查询或消费时不应只保留其中一个就解释全部质量信息。</w:t>
      </w:r>
    </w:p>
    <w:p w14:paraId="4C6EDD02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06179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EB8D1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42365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2DA49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345D8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5AECBB">
            <w:pPr>
              <w:spacing w:after="0" w:line="300" w:lineRule="exact"/>
            </w:pPr>
            <w:r>
              <w:rPr>
                <w:b w:val="0"/>
                <w:sz w:val="20"/>
              </w:rPr>
              <w:t>LocalFormulaType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6A8A61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2B44A5">
            <w:pPr>
              <w:spacing w:after="0" w:line="300" w:lineRule="exact"/>
            </w:pPr>
            <w:r>
              <w:rPr>
                <w:b w:val="0"/>
                <w:sz w:val="20"/>
              </w:rPr>
              <w:t>本地处理公式类型与消息字段类型的对应关系。</w:t>
            </w:r>
          </w:p>
        </w:tc>
      </w:tr>
      <w:tr w14:paraId="362ED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0E1D8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0F06E2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1A04F2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482441F3">
      <w:pPr>
        <w:spacing w:after="0"/>
      </w:pPr>
    </w:p>
    <w:p w14:paraId="155FFCE4">
      <w:r>
        <w:br w:type="page"/>
      </w:r>
    </w:p>
    <w:p w14:paraId="58869D27">
      <w:pPr>
        <w:pStyle w:val="3"/>
      </w:pPr>
      <w:bookmarkStart w:id="25" w:name="_Toc21743"/>
      <w:r>
        <w:t>专项设计8 RPC输入重组与返回规范化</w:t>
      </w:r>
      <w:bookmarkEnd w:id="25"/>
    </w:p>
    <w:p w14:paraId="5959E079">
      <w:pPr>
        <w:ind w:firstLine="420"/>
      </w:pPr>
      <w:r>
        <w:t>RPC分支接收的网络数据仍然是正常PDXP帧。拆分后将末尾遥测帧头H放到中间数据D之前，形成远程服务需要的原始帧。请求length取实际字节长度，序号和发送时标来自当前帧，sat_code等固定值按协议配置获取。默认示例为4加508等于512字节。</w:t>
      </w:r>
    </w:p>
    <w:p w14:paraId="2CD93CF8">
      <w:pPr>
        <w:ind w:firstLine="420"/>
      </w:pPr>
      <w:r>
        <w:t>远程调用设置超时时间，超时或非法响应使当前帧停止生成正常结果。返回字节按TelemetryMessage解析，再补充当前任务及消息业务头信息。设备和通道名称可通过预加载基线目录规范，匹配失败保留原信息并记录日志，不编造目录项。</w:t>
      </w:r>
    </w:p>
    <w:p w14:paraId="0EE64F89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46F5">
      <w:pPr>
        <w:pStyle w:val="15"/>
        <w:jc w:val="center"/>
      </w:pPr>
      <w:r>
        <w:t>图10 RPC输入重组与返回规范化</w:t>
      </w:r>
    </w:p>
    <w:p w14:paraId="5577EDE9">
      <w:pPr>
        <w:ind w:firstLine="420"/>
      </w:pPr>
      <w:r>
        <w:t>RPC结果与本地结果汇入同一后续流程，二者都要满足任务和设备归属要求。当前软件不自动在RPC失败后切换为本地计算，也不保证两种算法输出完全等价。切换rpcEnabled前应核对规则、固定字段和远程服务约定，并用相同输入进行结果对照。</w:t>
      </w:r>
    </w:p>
    <w:p w14:paraId="192BF43E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2D4BD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1D7CA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9A870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A5A77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3F62A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94D6F">
            <w:pPr>
              <w:spacing w:after="0" w:line="300" w:lineRule="exact"/>
            </w:pPr>
            <w:r>
              <w:rPr>
                <w:b w:val="0"/>
                <w:sz w:val="20"/>
              </w:rPr>
              <w:t>RpcDataProcessor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0669E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36B16">
            <w:pPr>
              <w:spacing w:after="0" w:line="300" w:lineRule="exact"/>
            </w:pPr>
            <w:r>
              <w:rPr>
                <w:b w:val="0"/>
                <w:sz w:val="20"/>
              </w:rPr>
              <w:t>RPC开启时使用的远程数据处理器。</w:t>
            </w:r>
          </w:p>
        </w:tc>
      </w:tr>
      <w:tr w14:paraId="68DBD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65C7CA">
            <w:pPr>
              <w:spacing w:after="0" w:line="300" w:lineRule="exact"/>
            </w:pPr>
            <w:r>
              <w:rPr>
                <w:b w:val="0"/>
                <w:sz w:val="20"/>
              </w:rPr>
              <w:t>TelemetryRpcClient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B913BC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5650FD">
            <w:pPr>
              <w:spacing w:after="0" w:line="300" w:lineRule="exact"/>
            </w:pPr>
            <w:r>
              <w:rPr>
                <w:b w:val="0"/>
                <w:sz w:val="20"/>
              </w:rPr>
              <w:t>遥测RPC客户端边界。</w:t>
            </w:r>
          </w:p>
        </w:tc>
      </w:tr>
    </w:tbl>
    <w:p w14:paraId="1143B39B">
      <w:pPr>
        <w:spacing w:after="0"/>
      </w:pPr>
    </w:p>
    <w:p w14:paraId="2D44F371">
      <w:r>
        <w:br w:type="page"/>
      </w:r>
    </w:p>
    <w:p w14:paraId="794B2852">
      <w:pPr>
        <w:pStyle w:val="3"/>
      </w:pPr>
      <w:bookmarkStart w:id="26" w:name="_Toc1796"/>
      <w:r>
        <w:t>专项设计9 校准开关与公式匹配</w:t>
      </w:r>
      <w:bookmarkEnd w:id="26"/>
    </w:p>
    <w:p w14:paraId="07061C84">
      <w:pPr>
        <w:ind w:firstLine="420"/>
      </w:pPr>
      <w:r>
        <w:t>校准入口首先检查任务级parameterRangeCheckEnabled。关闭时直接返回消息，不执行本阶段样本和详情处理；开启时按每个参数自身calibrationFormula匹配当前任务内的有效通道。公式为空或找不到有效通道时保留参数，不使用其他通道兜底。</w:t>
      </w:r>
    </w:p>
    <w:p w14:paraId="1BF96361">
      <w:pPr>
        <w:ind w:firstLine="420"/>
      </w:pPr>
      <w:r>
        <w:t>通道新增在事务内创建配置及初始汇总记录，保证后续异常详情有对应汇总对象。通道配置的专用参数按检测方法校验，例如莱特准则需要样本窗口和倍数，阈值法需要范围与浮动比例。切换检测方法时，不能把上一个方法的无关字段当作当前算法依据。</w:t>
      </w:r>
    </w:p>
    <w:p w14:paraId="49CAA16F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88D">
      <w:pPr>
        <w:pStyle w:val="15"/>
        <w:jc w:val="center"/>
      </w:pPr>
      <w:r>
        <w:t>图11 校准开关与公式匹配</w:t>
      </w:r>
    </w:p>
    <w:p w14:paraId="45496D0C">
      <w:pPr>
        <w:ind w:firstLine="420"/>
      </w:pPr>
      <w:r>
        <w:t>一个消息中不同参数可以匹配不同通道，最终返回仍是同一遥测消息。校准修改的是野值标识与检测记录，不把超界数值强制截断至上下限。对于同一帧内重复遥测代号，本地组装阶段以最后写入值为准，校准统计针对最终保留的参数集合。</w:t>
      </w:r>
    </w:p>
    <w:p w14:paraId="43675793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1380C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B528E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F0AD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2527E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9727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7732E2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F3B39A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0404F6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4A5A8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828A96">
            <w:pPr>
              <w:spacing w:after="0" w:line="300" w:lineRule="exact"/>
            </w:pPr>
            <w:r>
              <w:rPr>
                <w:b w:val="0"/>
                <w:sz w:val="20"/>
              </w:rPr>
              <w:t>CalibrationChannelRuntimeConfig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DDBB90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2E21D4"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数据处理服务使用的校准通道运行配置。</w:t>
            </w:r>
          </w:p>
        </w:tc>
      </w:tr>
    </w:tbl>
    <w:p w14:paraId="4375507E">
      <w:pPr>
        <w:spacing w:after="0"/>
      </w:pPr>
    </w:p>
    <w:p w14:paraId="65A333ED">
      <w:r>
        <w:br w:type="page"/>
      </w:r>
    </w:p>
    <w:p w14:paraId="3D0CB852">
      <w:pPr>
        <w:pStyle w:val="3"/>
      </w:pPr>
      <w:bookmarkStart w:id="27" w:name="_Toc9048"/>
      <w:r>
        <w:t>专项设计10 阈值法的边界推导</w:t>
      </w:r>
      <w:bookmarkEnd w:id="27"/>
    </w:p>
    <w:p w14:paraId="31BDDFCE">
      <w:pPr>
        <w:ind w:firstLine="420"/>
      </w:pPr>
      <w:r>
        <w:t>阈值法读取配置的正常区间，并用区间宽度乘浮动比例形成扩展量。有效下限为原下限减扩展量，有效上限为原上限加扩展量。判断使用严格小于或严格大于，因此值恰好位于有效边界时不因该条件触发野值。</w:t>
      </w:r>
    </w:p>
    <w:p w14:paraId="3FA0200D">
      <w:pPr>
        <w:ind w:firstLine="420"/>
      </w:pPr>
      <w:r>
        <w:t>设正常范围为0至100，浮动比例10%，宽度为100，扩展量为10，有效范围为负10至110。输入115比上限高5，记录为野值并注明差值；输入110位于边界，按当前实现正常。设范围改为20至30，同样10%时扩展量为1，而不是把上下限各自乘10%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2FA6E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C28E5B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正常范围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B88C14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浮动比例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DADD2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输入值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999D81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判定</w:t>
            </w:r>
          </w:p>
        </w:tc>
      </w:tr>
      <w:tr w14:paraId="17B48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0B38F"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0946B0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1CC82D">
            <w:pPr>
              <w:spacing w:after="0" w:line="320" w:lineRule="exact"/>
            </w:pPr>
            <w:r>
              <w:rPr>
                <w:b w:val="0"/>
                <w:sz w:val="21"/>
              </w:rPr>
              <w:t>110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74E46"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位于有效上限</w:t>
            </w:r>
          </w:p>
        </w:tc>
      </w:tr>
      <w:tr w14:paraId="064A8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14C9DF"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1B783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0FAB23">
            <w:pPr>
              <w:spacing w:after="0" w:line="320" w:lineRule="exact"/>
            </w:pPr>
            <w:r>
              <w:rPr>
                <w:b w:val="0"/>
                <w:sz w:val="21"/>
              </w:rPr>
              <w:t>115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918BE4">
            <w:pPr>
              <w:spacing w:after="0" w:line="320" w:lineRule="exact"/>
            </w:pPr>
            <w:r>
              <w:rPr>
                <w:b w:val="0"/>
                <w:sz w:val="21"/>
              </w:rPr>
              <w:t>野值 高于上限5</w:t>
            </w:r>
          </w:p>
        </w:tc>
      </w:tr>
      <w:tr w14:paraId="6CAE9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7FC638"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8B29B0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D2CE4">
            <w:pPr>
              <w:spacing w:after="0" w:line="320" w:lineRule="exact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CBA840"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位于有效下限</w:t>
            </w:r>
          </w:p>
        </w:tc>
      </w:tr>
      <w:tr w14:paraId="7168E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B96AA"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DCF1F0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0D2BE5">
            <w:pPr>
              <w:spacing w:after="0" w:line="320" w:lineRule="exact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76A0D9">
            <w:pPr>
              <w:spacing w:after="0" w:line="320" w:lineRule="exact"/>
            </w:pPr>
            <w:r>
              <w:rPr>
                <w:b w:val="0"/>
                <w:sz w:val="21"/>
              </w:rPr>
              <w:t>野值 低于下限1</w:t>
            </w:r>
          </w:p>
        </w:tc>
      </w:tr>
    </w:tbl>
    <w:p w14:paraId="3C7BB1E7">
      <w:pPr>
        <w:spacing w:after="0"/>
      </w:pPr>
    </w:p>
    <w:p w14:paraId="109292D0">
      <w:pPr>
        <w:ind w:firstLine="420"/>
      </w:pPr>
      <w:r>
        <w:t>阈值法不依赖先积累一个统计窗口，适合已有明确范围定义的场景。浮动比例和正常范围来自通道业务配置，本说明书的数值仅解释算法，不作为任何设备的推荐参数。边界解析失败应报告配置问题，不通过无限区间绕过检测。</w:t>
      </w:r>
    </w:p>
    <w:p w14:paraId="7BB99DF2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BA89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FBC4C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513BA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592A6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76DEF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87F50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B875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C9F098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23E0A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7190BC">
            <w:pPr>
              <w:spacing w:after="0" w:line="300" w:lineRule="exact"/>
            </w:pPr>
            <w:r>
              <w:rPr>
                <w:b w:val="0"/>
                <w:sz w:val="20"/>
              </w:rPr>
              <w:t>CalibChannelConfig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57EBDD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1934B">
            <w:pPr>
              <w:spacing w:after="0" w:line="300" w:lineRule="exact"/>
            </w:pPr>
            <w:r>
              <w:rPr>
                <w:b w:val="0"/>
                <w:sz w:val="20"/>
              </w:rPr>
              <w:t>校准通道配置表实体。</w:t>
            </w:r>
          </w:p>
        </w:tc>
      </w:tr>
    </w:tbl>
    <w:p w14:paraId="06F09DBC">
      <w:pPr>
        <w:spacing w:after="0"/>
      </w:pPr>
    </w:p>
    <w:p w14:paraId="61FD8D14">
      <w:r>
        <w:br w:type="page"/>
      </w:r>
    </w:p>
    <w:p w14:paraId="5027E71F">
      <w:pPr>
        <w:pStyle w:val="3"/>
      </w:pPr>
      <w:bookmarkStart w:id="28" w:name="_Toc13716"/>
      <w:r>
        <w:t>专项设计11 莱特准则与肖维涅迭代</w:t>
      </w:r>
      <w:bookmarkEnd w:id="28"/>
    </w:p>
    <w:p w14:paraId="54B5489F">
      <w:pPr>
        <w:ind w:firstLine="420"/>
      </w:pPr>
      <w:r>
        <w:t>莱特准则读取最近有效样本，计算均值和样本标准差。当当前值偏离均值的绝对值大于配置倍数乘标准差时判为野值。窗口样本不足时按实现暂不判异常，标准差为零时也不直接标记野值。因此预热阶段与稳定非零波动阶段的判定表现可能不同。</w:t>
      </w:r>
    </w:p>
    <w:p w14:paraId="0C49CE13">
      <w:pPr>
        <w:ind w:firstLine="420"/>
      </w:pPr>
      <w:r>
        <w:t>肖维涅法把历史样本和当前值组成候选集合，寻找偏差最大的点，按标准化偏差计算双尾概率，再与样本数量及判别常数比较。允许的迭代次数内可以剔除候选点并重新计算；只有当前值被选中且满足剔除条件，才把本次参数标记为野值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539FB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722698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78499D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莱特准则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D5530C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肖维涅法</w:t>
            </w:r>
          </w:p>
        </w:tc>
      </w:tr>
      <w:tr w14:paraId="6D364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695AD3">
            <w:pPr>
              <w:spacing w:after="0" w:line="320" w:lineRule="exact"/>
            </w:pPr>
            <w:r>
              <w:rPr>
                <w:b w:val="0"/>
                <w:sz w:val="21"/>
              </w:rPr>
              <w:t>样本需求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0F7D4">
            <w:pPr>
              <w:spacing w:after="0" w:line="320" w:lineRule="exact"/>
            </w:pPr>
            <w:r>
              <w:rPr>
                <w:b w:val="0"/>
                <w:sz w:val="21"/>
              </w:rPr>
              <w:t>最近窗口样本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03DB7">
            <w:pPr>
              <w:spacing w:after="0" w:line="320" w:lineRule="exact"/>
            </w:pPr>
            <w:r>
              <w:rPr>
                <w:b w:val="0"/>
                <w:sz w:val="21"/>
              </w:rPr>
              <w:t>达到最少样本数并加入当前值</w:t>
            </w:r>
          </w:p>
        </w:tc>
      </w:tr>
      <w:tr w14:paraId="1B054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F3C0B8">
            <w:pPr>
              <w:spacing w:after="0" w:line="320" w:lineRule="exact"/>
            </w:pPr>
            <w:r>
              <w:rPr>
                <w:b w:val="0"/>
                <w:sz w:val="21"/>
              </w:rPr>
              <w:t>判定核心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FE4969">
            <w:pPr>
              <w:spacing w:after="0" w:line="320" w:lineRule="exact"/>
            </w:pPr>
            <w:r>
              <w:rPr>
                <w:b w:val="0"/>
                <w:sz w:val="21"/>
              </w:rPr>
              <w:t>偏差超过倍数乘标准差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7C57ED">
            <w:pPr>
              <w:spacing w:after="0" w:line="320" w:lineRule="exact"/>
            </w:pPr>
            <w:r>
              <w:rPr>
                <w:b w:val="0"/>
                <w:sz w:val="21"/>
              </w:rPr>
              <w:t>最大偏差点的概率判别</w:t>
            </w:r>
          </w:p>
        </w:tc>
      </w:tr>
      <w:tr w14:paraId="01EF9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D8B88F">
            <w:pPr>
              <w:spacing w:after="0" w:line="320" w:lineRule="exact"/>
            </w:pPr>
            <w:r>
              <w:rPr>
                <w:b w:val="0"/>
                <w:sz w:val="21"/>
              </w:rPr>
              <w:t>迭代处理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7E5787">
            <w:pPr>
              <w:spacing w:after="0" w:line="320" w:lineRule="exact"/>
            </w:pPr>
            <w:r>
              <w:rPr>
                <w:b w:val="0"/>
                <w:sz w:val="21"/>
              </w:rPr>
              <w:t>一次当前值比较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1E18E3">
            <w:pPr>
              <w:spacing w:after="0" w:line="320" w:lineRule="exact"/>
            </w:pPr>
            <w:r>
              <w:rPr>
                <w:b w:val="0"/>
                <w:sz w:val="21"/>
              </w:rPr>
              <w:t>在配置次数内剔除候选点</w:t>
            </w:r>
          </w:p>
        </w:tc>
      </w:tr>
      <w:tr w14:paraId="29473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6D3D37">
            <w:pPr>
              <w:spacing w:after="0" w:line="320" w:lineRule="exact"/>
            </w:pPr>
            <w:r>
              <w:rPr>
                <w:b w:val="0"/>
                <w:sz w:val="21"/>
              </w:rPr>
              <w:t>样本不足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F4C823"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D04728"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</w:tr>
      <w:tr w14:paraId="3C053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9C371E">
            <w:pPr>
              <w:spacing w:after="0" w:line="320" w:lineRule="exact"/>
            </w:pPr>
            <w:r>
              <w:rPr>
                <w:b w:val="0"/>
                <w:sz w:val="21"/>
              </w:rPr>
              <w:t>零标准差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EBC7D1">
            <w:pPr>
              <w:spacing w:after="0" w:line="320" w:lineRule="exact"/>
            </w:pPr>
            <w:r>
              <w:rPr>
                <w:b w:val="0"/>
                <w:sz w:val="21"/>
              </w:rPr>
              <w:t>不按偏差分支判异常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212CF2">
            <w:pPr>
              <w:spacing w:after="0" w:line="320" w:lineRule="exact"/>
            </w:pPr>
            <w:r>
              <w:rPr>
                <w:b w:val="0"/>
                <w:sz w:val="21"/>
              </w:rPr>
              <w:t>结束当前统计判别</w:t>
            </w:r>
          </w:p>
        </w:tc>
      </w:tr>
    </w:tbl>
    <w:p w14:paraId="40BBF439">
      <w:pPr>
        <w:spacing w:after="0"/>
      </w:pPr>
    </w:p>
    <w:p w14:paraId="5C08105C">
      <w:pPr>
        <w:ind w:firstLine="420"/>
      </w:pPr>
      <w:r>
        <w:t>两种统计方法都依赖样本质量与足够样本量，软件不会自动证明输入服从某种分布，也不会自动替使用者选择最优方法。方法切换、窗口大小和自动清理会改变后续样本集合，审阅结果时需同时记录当前配置。</w:t>
      </w:r>
    </w:p>
    <w:p w14:paraId="44F621D9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7848A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848AD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16961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8784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A499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4BDE28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8E6C59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0856DB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0A7F6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9EF01C">
            <w:pPr>
              <w:spacing w:after="0" w:line="300" w:lineRule="exact"/>
            </w:pPr>
            <w:r>
              <w:rPr>
                <w:b w:val="0"/>
                <w:sz w:val="20"/>
              </w:rPr>
              <w:t>CalibrationDetectMethod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AF7C53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60B92E"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野值检测方法。</w:t>
            </w:r>
          </w:p>
        </w:tc>
      </w:tr>
    </w:tbl>
    <w:p w14:paraId="1E815AFE">
      <w:pPr>
        <w:spacing w:after="0"/>
      </w:pPr>
    </w:p>
    <w:p w14:paraId="3188F2AF">
      <w:r>
        <w:br w:type="page"/>
      </w:r>
    </w:p>
    <w:p w14:paraId="6C55CDFF">
      <w:pPr>
        <w:pStyle w:val="3"/>
      </w:pPr>
      <w:bookmarkStart w:id="29" w:name="_Toc3177"/>
      <w:r>
        <w:t>专项设计12 样本更新与自动清理</w:t>
      </w:r>
      <w:bookmarkEnd w:id="29"/>
    </w:p>
    <w:p w14:paraId="460CF040">
      <w:pPr>
        <w:ind w:firstLine="420"/>
      </w:pPr>
      <w:r>
        <w:t>有效样本按任务、校准公式和遥测代号组织在Redis中。当前值完成判定后，结合dynamicUpdate、样本数量及autoClean决定是否进入有效基线。自动清理开启且被判为野值时，不把当前异常值加入后续计算基线；消息里的参数和异常详情仍然保留。</w:t>
      </w:r>
    </w:p>
    <w:p w14:paraId="37721379">
      <w:pPr>
        <w:ind w:firstLine="420"/>
      </w:pPr>
      <w:r>
        <w:t>对莱特准则，最近窗口通常随新样本推进。其他方法根据动态更新开关和最低样本需求决定是否继续补充。样本缓存设置有效期并限制保留范围，以控制长期运行占用；缓存丢失或过期可能使统计方法重新经历样本积累阶段，不能把这种阶段变化误认为算法随机失效。</w:t>
      </w:r>
    </w:p>
    <w:p w14:paraId="3B4C12C0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50A7">
      <w:pPr>
        <w:pStyle w:val="15"/>
        <w:jc w:val="center"/>
      </w:pPr>
      <w:r>
        <w:t>图12 样本更新与自动清理</w:t>
      </w:r>
    </w:p>
    <w:p w14:paraId="2BCB9E51">
      <w:pPr>
        <w:ind w:firstLine="420"/>
      </w:pPr>
      <w:r>
        <w:t>详情记录只保存需要持久化的异常判定结果，正常样本用于后续基线。判定结果、基线更新和详情入队存在各自异常日志，Redis故障不能被解释为完整回滚已经形成的遥测消息。恢复后应核对样本数量及异常详情，而不仅查看服务进程是否存活。</w:t>
      </w:r>
    </w:p>
    <w:p w14:paraId="0BE54B9E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5BC95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1D811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76E12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9B226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120C4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8A6BC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426DB6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B89320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1C8F0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96C945">
            <w:pPr>
              <w:spacing w:after="0" w:line="300" w:lineRule="exact"/>
            </w:pPr>
            <w:r>
              <w:rPr>
                <w:b w:val="0"/>
                <w:sz w:val="20"/>
              </w:rPr>
              <w:t>CalibrationRedisKeys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448F57">
            <w:pPr>
              <w:spacing w:after="0" w:line="300" w:lineRule="exact"/>
            </w:pPr>
            <w:r>
              <w:rPr>
                <w:b w:val="0"/>
                <w:sz w:val="20"/>
              </w:rPr>
              <w:t>common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D884B9">
            <w:pPr>
              <w:spacing w:after="0" w:line="300" w:lineRule="exact"/>
            </w:pPr>
            <w:r>
              <w:rPr>
                <w:b w:val="0"/>
                <w:sz w:val="20"/>
              </w:rPr>
              <w:t>统一维护校准样本在缓存中的键名。</w:t>
            </w:r>
          </w:p>
        </w:tc>
      </w:tr>
    </w:tbl>
    <w:p w14:paraId="0459DD6C">
      <w:pPr>
        <w:spacing w:after="0"/>
      </w:pPr>
    </w:p>
    <w:p w14:paraId="7C5A69EA">
      <w:r>
        <w:br w:type="page"/>
      </w:r>
    </w:p>
    <w:p w14:paraId="4D17A6EF">
      <w:pPr>
        <w:pStyle w:val="3"/>
      </w:pPr>
      <w:bookmarkStart w:id="30" w:name="_Toc21947"/>
      <w:r>
        <w:t>专项设计13 野值详情落库与恢复时序</w:t>
      </w:r>
      <w:bookmarkEnd w:id="30"/>
    </w:p>
    <w:p w14:paraId="53EE156B">
      <w:pPr>
        <w:ind w:firstLine="420"/>
      </w:pPr>
      <w:r>
        <w:t>异常详情先序列化进入Redis待落库队列，调度器默认按5秒周期读取受批量上限约束的一批记录，默认批量上限为500。队列消费与数据库事务写入由不同职责组件完成，事务方法同时插入详情并按通道累加汇总数量，避免正常事务失败留下半批关系记录。</w:t>
      </w:r>
    </w:p>
    <w:p w14:paraId="50FD7013">
      <w:pPr>
        <w:ind w:firstLine="420"/>
      </w:pPr>
      <w:r>
        <w:t>反序列化或数据库写入异常时，调度器尝试按原顺序恢复已经取出的内容。恢复本身仍可能受Redis故障影响，因此不能宣称任意进程崩溃条件下都严格不丢不重。Redis取出与数据库提交之间没有统一分布式事务，重启核查应关注该间隙。</w:t>
      </w:r>
    </w:p>
    <w:p w14:paraId="3FD3E376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DAD">
      <w:pPr>
        <w:pStyle w:val="15"/>
        <w:jc w:val="center"/>
      </w:pPr>
      <w:r>
        <w:t>图13 野值详情落库与恢复时序</w:t>
      </w:r>
    </w:p>
    <w:p w14:paraId="0331BF81">
      <w:pPr>
        <w:ind w:firstLine="420"/>
      </w:pPr>
      <w:r>
        <w:t>详情记录包含任务、通道、接口、参数名、遥测代号、数值、原因和时间。汇总数量用于快速查看通道异常规模，分页详情用于解释具体判定。两者在同一个数据库事务中更新，但消息流中的野值标识可以先于详情持久化被下游看见。</w:t>
      </w:r>
    </w:p>
    <w:p w14:paraId="4E47CCD3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208E0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AFE8B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E217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2CC0A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1010C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033AE2">
            <w:pPr>
              <w:spacing w:after="0" w:line="300" w:lineRule="exact"/>
            </w:pPr>
            <w:r>
              <w:rPr>
                <w:b w:val="0"/>
                <w:sz w:val="20"/>
              </w:rPr>
              <w:t>CalibrationPersistenceWriterImpl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D68301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77F455">
            <w:pPr>
              <w:spacing w:after="0" w:line="300" w:lineRule="exact"/>
            </w:pPr>
            <w:r>
              <w:rPr>
                <w:b w:val="0"/>
                <w:sz w:val="20"/>
              </w:rPr>
              <w:t>批量写入校准野值详情和汇总数量。</w:t>
            </w:r>
          </w:p>
        </w:tc>
      </w:tr>
      <w:tr w14:paraId="3D031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22E498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F8222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1C6DA3">
            <w:pPr>
              <w:spacing w:after="0" w:line="300" w:lineRule="exact"/>
            </w:pPr>
            <w:r>
              <w:rPr>
                <w:b w:val="0"/>
                <w:sz w:val="20"/>
              </w:rPr>
              <w:t>校准处理的数据访问接口。</w:t>
            </w:r>
          </w:p>
        </w:tc>
      </w:tr>
    </w:tbl>
    <w:p w14:paraId="7910569F">
      <w:pPr>
        <w:spacing w:after="0"/>
      </w:pPr>
    </w:p>
    <w:p w14:paraId="18F5161F">
      <w:r>
        <w:br w:type="page"/>
      </w:r>
    </w:p>
    <w:p w14:paraId="1BCEBF6B">
      <w:pPr>
        <w:pStyle w:val="3"/>
      </w:pPr>
      <w:bookmarkStart w:id="31" w:name="_Toc27910"/>
      <w:r>
        <w:t>专项设计14 时序路径与消息一致性</w:t>
      </w:r>
      <w:bookmarkEnd w:id="31"/>
    </w:p>
    <w:p w14:paraId="349E4A80">
      <w:pPr>
        <w:ind w:firstLine="420"/>
      </w:pPr>
      <w:r>
        <w:t>IoTDB路径按任务、设备、遥测类型和参数代号组织，公共路径工具规范节点，避免直接把不受控标识拼成查询路径。保存前要求消息任务与接口任务一致，并确认设备主键有效。整帧和各参数使用消息数据时间作为时间戳，processedAt另外记录处理时刻。</w:t>
      </w:r>
    </w:p>
    <w:p w14:paraId="1A64B7FC">
      <w:pPr>
        <w:ind w:firstLine="420"/>
      </w:pPr>
      <w:r>
        <w:t>整帧测点保存设备名、通道名、中间数据域原码和检查结果；参数测点保存参数名、value、原码、状态名和processedAt。当前没有独立保存valueText，所以消息中的字符串或时间文本不能由现有数值查询接口完整还原。文档必须区分消息表达能力和时序查询能力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47CB8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81082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结果载体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D0AB5F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保存内容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441BC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成功含义</w:t>
            </w:r>
          </w:p>
        </w:tc>
      </w:tr>
      <w:tr w14:paraId="50EE9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42FAA">
            <w:pPr>
              <w:spacing w:after="0" w:line="320" w:lineRule="exact"/>
            </w:pPr>
            <w:r>
              <w:rPr>
                <w:b w:val="0"/>
                <w:sz w:val="21"/>
              </w:rPr>
              <w:t>IoTDB整帧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C7BB96">
            <w:pPr>
              <w:spacing w:after="0" w:line="320" w:lineRule="exact"/>
            </w:pPr>
            <w:r>
              <w:rPr>
                <w:b w:val="0"/>
                <w:sz w:val="21"/>
              </w:rPr>
              <w:t>设备 通道 中间原码 检查结果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4824A1">
            <w:pPr>
              <w:spacing w:after="0" w:line="320" w:lineRule="exact"/>
            </w:pPr>
            <w:r>
              <w:rPr>
                <w:b w:val="0"/>
                <w:sz w:val="21"/>
              </w:rPr>
              <w:t>时序写入调用成功</w:t>
            </w:r>
          </w:p>
        </w:tc>
      </w:tr>
      <w:tr w14:paraId="4702C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C1FF41">
            <w:pPr>
              <w:spacing w:after="0" w:line="320" w:lineRule="exact"/>
            </w:pPr>
            <w:r>
              <w:rPr>
                <w:b w:val="0"/>
                <w:sz w:val="21"/>
              </w:rPr>
              <w:t>IoTDB参数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25681">
            <w:pPr>
              <w:spacing w:after="0" w:line="320" w:lineRule="exact"/>
            </w:pPr>
            <w:r>
              <w:rPr>
                <w:b w:val="0"/>
                <w:sz w:val="21"/>
              </w:rPr>
              <w:t>value 原码 状态 处理时间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09F14D">
            <w:pPr>
              <w:spacing w:after="0" w:line="320" w:lineRule="exact"/>
            </w:pPr>
            <w:r>
              <w:rPr>
                <w:b w:val="0"/>
                <w:sz w:val="21"/>
              </w:rPr>
              <w:t>当前数值测点可查</w:t>
            </w:r>
          </w:p>
        </w:tc>
      </w:tr>
      <w:tr w14:paraId="418E4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F4596B">
            <w:pPr>
              <w:spacing w:after="0" w:line="320" w:lineRule="exact"/>
            </w:pPr>
            <w:r>
              <w:rPr>
                <w:b w:val="0"/>
                <w:sz w:val="21"/>
              </w:rPr>
              <w:t>RocketMQ消息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E5C0BB">
            <w:pPr>
              <w:spacing w:after="0" w:line="320" w:lineRule="exact"/>
            </w:pPr>
            <w:r>
              <w:rPr>
                <w:b w:val="0"/>
                <w:sz w:val="21"/>
              </w:rPr>
              <w:t>完整最终TelemetryMessage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568D38">
            <w:pPr>
              <w:spacing w:after="0" w:line="320" w:lineRule="exact"/>
            </w:pPr>
            <w:r>
              <w:rPr>
                <w:b w:val="0"/>
                <w:sz w:val="21"/>
              </w:rPr>
              <w:t>发送调用成功 不等于消费成功</w:t>
            </w:r>
          </w:p>
        </w:tc>
      </w:tr>
      <w:tr w14:paraId="203AB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94C724">
            <w:pPr>
              <w:spacing w:after="0" w:line="320" w:lineRule="exact"/>
            </w:pPr>
            <w:r>
              <w:rPr>
                <w:b w:val="0"/>
                <w:sz w:val="21"/>
              </w:rPr>
              <w:t>关系异常详情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BB120B">
            <w:pPr>
              <w:spacing w:after="0" w:line="320" w:lineRule="exact"/>
            </w:pPr>
            <w:r>
              <w:rPr>
                <w:b w:val="0"/>
                <w:sz w:val="21"/>
              </w:rPr>
              <w:t>野值原因及通道汇总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B027C5">
            <w:pPr>
              <w:spacing w:after="0" w:line="320" w:lineRule="exact"/>
            </w:pPr>
            <w:r>
              <w:rPr>
                <w:b w:val="0"/>
                <w:sz w:val="21"/>
              </w:rPr>
              <w:t>异步批次事务成功</w:t>
            </w:r>
          </w:p>
        </w:tc>
      </w:tr>
    </w:tbl>
    <w:p w14:paraId="3A8F8D96">
      <w:pPr>
        <w:spacing w:after="0"/>
      </w:pPr>
    </w:p>
    <w:p w14:paraId="5B14300C">
      <w:pPr>
        <w:ind w:firstLine="420"/>
      </w:pPr>
      <w:r>
        <w:t>校准后先尝试时序写入，写入失败会记录异常但继续发送最终Proto消息。消息发送成功后才累计处理帧数量。因此处理量增长与IoTDB记录增长可能不一致，系统当前不自动补偿全部时序失败数据。消息内容不再附加旧19字节头，应由消费方直接按对应Proto解析。</w:t>
      </w:r>
    </w:p>
    <w:p w14:paraId="45E38E6E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ADB8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D59DB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8417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BD4CA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1AD87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FDB5E3"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02DC6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1464EB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  <w:tr w14:paraId="18593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B03B0A">
            <w:pPr>
              <w:spacing w:after="0" w:line="300" w:lineRule="exact"/>
            </w:pPr>
            <w:r>
              <w:rPr>
                <w:b w:val="0"/>
                <w:sz w:val="20"/>
              </w:rPr>
              <w:t>TelemetryMessageServiceImpl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44582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E1FB33">
            <w:pPr>
              <w:spacing w:after="0" w:line="300" w:lineRule="exact"/>
            </w:pPr>
            <w:r>
              <w:rPr>
                <w:b w:val="0"/>
                <w:sz w:val="20"/>
              </w:rPr>
              <w:t>遥测消息处理服务实现。</w:t>
            </w:r>
          </w:p>
        </w:tc>
      </w:tr>
    </w:tbl>
    <w:p w14:paraId="1037F926">
      <w:pPr>
        <w:spacing w:after="0"/>
      </w:pPr>
    </w:p>
    <w:p w14:paraId="32D950ED">
      <w:r>
        <w:br w:type="page"/>
      </w:r>
    </w:p>
    <w:p w14:paraId="52DB06DB">
      <w:pPr>
        <w:pStyle w:val="3"/>
      </w:pPr>
      <w:bookmarkStart w:id="32" w:name="_Toc30543"/>
      <w:r>
        <w:t>专项设计15 场景勾选与查询组织</w:t>
      </w:r>
      <w:bookmarkEnd w:id="32"/>
    </w:p>
    <w:p w14:paraId="263EE49B">
      <w:pPr>
        <w:ind w:firstLine="420"/>
      </w:pPr>
      <w:r>
        <w:t>查询先确定任务、场景和目标。固定表格与曲线分别使用场景1和2，目标为0；可视化表格与曲线分别使用场景3和4，目标是实际组件主键。组件场景还需核对当前用户、任务和组件类型。相同参数在不同场景中的勾选相互独立。</w:t>
      </w:r>
    </w:p>
    <w:p w14:paraId="0B578480">
      <w:pPr>
        <w:ind w:firstLine="420"/>
      </w:pPr>
      <w:r>
        <w:t>最新值查询按有效勾选参数逐个获取最新记录，即使没有历史值也保留参数身份。曲线查询按参数取最近120点，再按时间升序返回。各参数拥有自己的时间轴，不能把数组下标相同的点直接认为来自同一采样时刻，跨参数对齐应另外定义。</w:t>
      </w:r>
    </w:p>
    <w:p w14:paraId="313AA0DE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369">
      <w:pPr>
        <w:pStyle w:val="15"/>
        <w:jc w:val="center"/>
      </w:pPr>
      <w:r>
        <w:t>图14 场景勾选与查询组织</w:t>
      </w:r>
    </w:p>
    <w:p w14:paraId="3684F3FA">
      <w:pPr>
        <w:ind w:firstLine="420"/>
      </w:pPr>
      <w:r>
        <w:t>查询采用分批任务与受限并发，避免为大量参数无限占用连接。规则导入后只关联有效规则，逻辑删除参数不应继续参与查询。图片或文件组件读取采集侧已上传结果，处理软件不在查询时重新执行文件接收或对象上传。</w:t>
      </w:r>
    </w:p>
    <w:p w14:paraId="30EB94B2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1375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AD5D9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E606A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EB9E2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3AF84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7F6D8">
            <w:pPr>
              <w:spacing w:after="0" w:line="300" w:lineRule="exact"/>
            </w:pPr>
            <w:r>
              <w:rPr>
                <w:b w:val="0"/>
                <w:sz w:val="20"/>
              </w:rPr>
              <w:t>ProcessedTelemetryQueryService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DF2A67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D51901">
            <w:pPr>
              <w:spacing w:after="0" w:line="300" w:lineRule="exact"/>
            </w:pPr>
            <w:r>
              <w:rPr>
                <w:b w:val="0"/>
                <w:sz w:val="20"/>
              </w:rPr>
              <w:t>按任务已勾选参数并发查询IoTDB最新结果与曲线。</w:t>
            </w:r>
          </w:p>
        </w:tc>
      </w:tr>
      <w:tr w14:paraId="355F3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0DDB23">
            <w:pPr>
              <w:spacing w:after="0" w:line="300" w:lineRule="exact"/>
            </w:pPr>
            <w:r>
              <w:rPr>
                <w:b w:val="0"/>
                <w:sz w:val="20"/>
              </w:rPr>
              <w:t>VisualizationParameterSyncService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7BC377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5BA8F5">
            <w:pPr>
              <w:spacing w:after="0" w:line="300" w:lineRule="exact"/>
            </w:pPr>
            <w:r>
              <w:rPr>
                <w:b w:val="0"/>
                <w:sz w:val="20"/>
              </w:rPr>
              <w:t>可视化参数筛选项同步服务。</w:t>
            </w:r>
          </w:p>
        </w:tc>
      </w:tr>
    </w:tbl>
    <w:p w14:paraId="78E92EE7">
      <w:pPr>
        <w:spacing w:after="0"/>
      </w:pPr>
    </w:p>
    <w:p w14:paraId="51507409">
      <w:r>
        <w:br w:type="page"/>
      </w:r>
    </w:p>
    <w:p w14:paraId="6C63E9DC">
      <w:pPr>
        <w:pStyle w:val="3"/>
      </w:pPr>
      <w:bookmarkStart w:id="33" w:name="_Toc10790"/>
      <w:r>
        <w:t>专项设计16 验证方案与后续维护</w:t>
      </w:r>
      <w:bookmarkEnd w:id="33"/>
    </w:p>
    <w:p w14:paraId="297A12FA">
      <w:pPr>
        <w:ind w:firstLine="420"/>
      </w:pPr>
      <w:r>
        <w:t>验证应从可控输入逐层开展：先确认导入后的规则，再用已知字节验证位读取和公式，随后验证三种检测方法及样本变化，最后核对存储、消息和查询结果。测试记录应保存任务、设备、参数代号、输入值及当前校准配置，避免用不同配置的输出直接比较。</w:t>
      </w:r>
    </w:p>
    <w:p w14:paraId="2A8BAA4C">
      <w:pPr>
        <w:ind w:firstLine="420"/>
      </w:pPr>
      <w:r>
        <w:t>本节是设计验证方案，未把这些场景列为已完成的业务测试。涉及RPC、Redis、IoTDB和消息系统的验证需在可用环境进行；缺失依赖时应明确记为未执行。验证结论应注明软件版本、配置、输入范围和未覆盖的依赖，供后续复核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501AE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48C47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验证点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F17412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输入条件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F0279E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预期核对</w:t>
            </w:r>
          </w:p>
        </w:tc>
      </w:tr>
      <w:tr w14:paraId="2302A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046DE">
            <w:pPr>
              <w:spacing w:after="0" w:line="320" w:lineRule="exact"/>
            </w:pPr>
            <w:r>
              <w:rPr>
                <w:b w:val="0"/>
                <w:sz w:val="21"/>
              </w:rPr>
              <w:t>位宽越界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A0439E">
            <w:pPr>
              <w:spacing w:after="0" w:line="320" w:lineRule="exact"/>
            </w:pPr>
            <w:r>
              <w:rPr>
                <w:b w:val="0"/>
                <w:sz w:val="21"/>
              </w:rPr>
              <w:t>规则总位数超输入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992D1E">
            <w:pPr>
              <w:spacing w:after="0" w:line="320" w:lineRule="exact"/>
            </w:pPr>
            <w:r>
              <w:rPr>
                <w:b w:val="0"/>
                <w:sz w:val="21"/>
              </w:rPr>
              <w:t>明确失败 不伪造原码</w:t>
            </w:r>
          </w:p>
        </w:tc>
      </w:tr>
      <w:tr w14:paraId="79658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DCD22">
            <w:pPr>
              <w:spacing w:after="0" w:line="320" w:lineRule="exact"/>
            </w:pPr>
            <w:r>
              <w:rPr>
                <w:b w:val="0"/>
                <w:sz w:val="21"/>
              </w:rPr>
              <w:t>公式计算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78C015">
            <w:pPr>
              <w:spacing w:after="0" w:line="320" w:lineRule="exact"/>
            </w:pPr>
            <w:r>
              <w:rPr>
                <w:b w:val="0"/>
                <w:sz w:val="21"/>
              </w:rPr>
              <w:t>原码100 公式0.1乘x加2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55058E">
            <w:pPr>
              <w:spacing w:after="0" w:line="320" w:lineRule="exact"/>
            </w:pPr>
            <w:r>
              <w:rPr>
                <w:b w:val="0"/>
                <w:sz w:val="21"/>
              </w:rPr>
              <w:t>数值12及约定显示精度</w:t>
            </w:r>
          </w:p>
        </w:tc>
      </w:tr>
      <w:tr w14:paraId="03E98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CB2119">
            <w:pPr>
              <w:spacing w:after="0" w:line="320" w:lineRule="exact"/>
            </w:pPr>
            <w:r>
              <w:rPr>
                <w:b w:val="0"/>
                <w:sz w:val="21"/>
              </w:rPr>
              <w:t>阈值边界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1B0B9B">
            <w:pPr>
              <w:spacing w:after="0" w:line="320" w:lineRule="exact"/>
            </w:pPr>
            <w:r>
              <w:rPr>
                <w:b w:val="0"/>
                <w:sz w:val="21"/>
              </w:rPr>
              <w:t>有效上限110 输入110与115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BC2F76">
            <w:pPr>
              <w:spacing w:after="0" w:line="320" w:lineRule="exact"/>
            </w:pPr>
            <w:r>
              <w:rPr>
                <w:b w:val="0"/>
                <w:sz w:val="21"/>
              </w:rPr>
              <w:t>正常与野值分别记录</w:t>
            </w:r>
          </w:p>
        </w:tc>
      </w:tr>
      <w:tr w14:paraId="260C4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C6B51E">
            <w:pPr>
              <w:spacing w:after="0" w:line="320" w:lineRule="exact"/>
            </w:pPr>
            <w:r>
              <w:rPr>
                <w:b w:val="0"/>
                <w:sz w:val="21"/>
              </w:rPr>
              <w:t>自动清理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9F021">
            <w:pPr>
              <w:spacing w:after="0" w:line="320" w:lineRule="exact"/>
            </w:pPr>
            <w:r>
              <w:rPr>
                <w:b w:val="0"/>
                <w:sz w:val="21"/>
              </w:rPr>
              <w:t>开启后输入异常值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4BF310">
            <w:pPr>
              <w:spacing w:after="0" w:line="320" w:lineRule="exact"/>
            </w:pPr>
            <w:r>
              <w:rPr>
                <w:b w:val="0"/>
                <w:sz w:val="21"/>
              </w:rPr>
              <w:t>参数保留 基线不加入</w:t>
            </w:r>
          </w:p>
        </w:tc>
      </w:tr>
      <w:tr w14:paraId="0CAD4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B774D3">
            <w:pPr>
              <w:spacing w:after="0" w:line="320" w:lineRule="exact"/>
            </w:pPr>
            <w:r>
              <w:rPr>
                <w:b w:val="0"/>
                <w:sz w:val="21"/>
              </w:rPr>
              <w:t>组件隔离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98666B">
            <w:pPr>
              <w:spacing w:after="0" w:line="320" w:lineRule="exact"/>
            </w:pPr>
            <w:r>
              <w:rPr>
                <w:b w:val="0"/>
                <w:sz w:val="21"/>
              </w:rPr>
              <w:t>传入其他用户组件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FAE10E">
            <w:pPr>
              <w:spacing w:after="0" w:line="320" w:lineRule="exact"/>
            </w:pPr>
            <w:r>
              <w:rPr>
                <w:b w:val="0"/>
                <w:sz w:val="21"/>
              </w:rPr>
              <w:t>拒绝越权场景查询</w:t>
            </w:r>
          </w:p>
        </w:tc>
      </w:tr>
    </w:tbl>
    <w:p w14:paraId="3C1D2C32">
      <w:pPr>
        <w:spacing w:after="0"/>
      </w:pPr>
    </w:p>
    <w:p w14:paraId="274B1BB3">
      <w:pPr>
        <w:ind w:firstLine="420"/>
      </w:pPr>
      <w:r>
        <w:t>后续新增公式类型时需先复用或扩展现有枚举，并同步消息映射和查询表现；新增检测方法需定义样本需求、边界和异常原因；新增场景需保留用户及任务归属校验。凡涉及请求或响应字段变化，需同步接口文档和Apifox导入材料，防止调用方继续沿用旧字段。</w:t>
      </w:r>
    </w:p>
    <w:p w14:paraId="6EB240EC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12D8D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97B6B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F7CB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AA781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33C4F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AA9D58"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F2729A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BE6DAD"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  <w:tr w14:paraId="3F390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EE6B04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939610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6748A8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</w:tbl>
    <w:p w14:paraId="3FB3A71C">
      <w:pPr>
        <w:spacing w:after="0"/>
      </w:pPr>
    </w:p>
    <w:p w14:paraId="531D98CC">
      <w:r>
        <w:br w:type="page"/>
      </w:r>
    </w:p>
    <w:p w14:paraId="7097ABCE">
      <w:pPr>
        <w:pStyle w:val="3"/>
      </w:pPr>
      <w:bookmarkStart w:id="34" w:name="_Toc5633"/>
      <w:r>
        <w:t>专项设计17 数据标识与时间字段设计</w:t>
      </w:r>
      <w:bookmarkEnd w:id="34"/>
    </w:p>
    <w:p w14:paraId="265E19F7">
      <w:pPr>
        <w:ind w:firstLine="420"/>
      </w:pPr>
      <w:r>
        <w:t>参数规则中的数据库主键用于维护记录，业务序号用于确定解析次序，遥测代号用于消息参数及查询关联。这三者不能合并为一个编号。规则导入后主键可能变化，而遥测代号仍表示原有业务参数，因此组件项和勾选记录需要关联有效规则，不能长期保留失效主键继续查询。</w:t>
      </w:r>
    </w:p>
    <w:p w14:paraId="598016BC">
      <w:pPr>
        <w:ind w:firstLine="420"/>
      </w:pPr>
      <w:r>
        <w:t>系统同时存在数据时间、处理时间和数据库记录时间。数据时间来自消息用于时序记录排序，processedAt表示服务处理时刻，关系详情中的时间用于查看异常发生语境。查询者需要明确自己比较的是源数据先后还是系统处理延迟，不能把不同时间字段直接相减后宣称为网络延迟。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426D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FA634B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标识或时间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0BBA90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使用位置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395EE9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不能替代的对象</w:t>
            </w:r>
          </w:p>
        </w:tc>
      </w:tr>
      <w:tr w14:paraId="35E5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30B164">
            <w:pPr>
              <w:spacing w:after="0" w:line="320" w:lineRule="exact"/>
            </w:pPr>
            <w:r>
              <w:rPr>
                <w:b w:val="0"/>
                <w:sz w:val="21"/>
              </w:rPr>
              <w:t>参数规则主键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0A5C9B">
            <w:pPr>
              <w:spacing w:after="0" w:line="320" w:lineRule="exact"/>
            </w:pPr>
            <w:r>
              <w:rPr>
                <w:b w:val="0"/>
                <w:sz w:val="21"/>
              </w:rPr>
              <w:t>维护和有效记录关联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CD4579">
            <w:pPr>
              <w:spacing w:after="0" w:line="320" w:lineRule="exact"/>
            </w:pPr>
            <w:r>
              <w:rPr>
                <w:b w:val="0"/>
                <w:sz w:val="21"/>
              </w:rPr>
              <w:t>遥测代号与业务序号</w:t>
            </w:r>
          </w:p>
        </w:tc>
      </w:tr>
      <w:tr w14:paraId="3E7D0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4EC2A5">
            <w:pPr>
              <w:spacing w:after="0" w:line="320" w:lineRule="exact"/>
            </w:pPr>
            <w:r>
              <w:rPr>
                <w:b w:val="0"/>
                <w:sz w:val="21"/>
              </w:rPr>
              <w:t>业务序号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E3B6CC">
            <w:pPr>
              <w:spacing w:after="0" w:line="320" w:lineRule="exact"/>
            </w:pPr>
            <w:r>
              <w:rPr>
                <w:b w:val="0"/>
                <w:sz w:val="21"/>
              </w:rPr>
              <w:t>规则排序和字段解释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CC69FA">
            <w:pPr>
              <w:spacing w:after="0" w:line="320" w:lineRule="exact"/>
            </w:pPr>
            <w:r>
              <w:rPr>
                <w:b w:val="0"/>
                <w:sz w:val="21"/>
              </w:rPr>
              <w:t>数据库主键</w:t>
            </w:r>
          </w:p>
        </w:tc>
      </w:tr>
      <w:tr w14:paraId="0360F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B7716F">
            <w:pPr>
              <w:spacing w:after="0" w:line="320" w:lineRule="exact"/>
            </w:pPr>
            <w:r>
              <w:rPr>
                <w:b w:val="0"/>
                <w:sz w:val="21"/>
              </w:rPr>
              <w:t>遥测代号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BB40D1">
            <w:pPr>
              <w:spacing w:after="0" w:line="320" w:lineRule="exact"/>
            </w:pPr>
            <w:r>
              <w:rPr>
                <w:b w:val="0"/>
                <w:sz w:val="21"/>
              </w:rPr>
              <w:t>消息参数键和查询选择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9DD62C">
            <w:pPr>
              <w:spacing w:after="0" w:line="320" w:lineRule="exact"/>
            </w:pPr>
            <w:r>
              <w:rPr>
                <w:b w:val="0"/>
                <w:sz w:val="21"/>
              </w:rPr>
              <w:t>跨设备全局唯一标识</w:t>
            </w:r>
          </w:p>
        </w:tc>
      </w:tr>
      <w:tr w14:paraId="6607A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20499A">
            <w:pPr>
              <w:spacing w:after="0" w:line="320" w:lineRule="exact"/>
            </w:pPr>
            <w:r>
              <w:rPr>
                <w:b w:val="0"/>
                <w:sz w:val="21"/>
              </w:rPr>
              <w:t>消息数据时间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71B36A">
            <w:pPr>
              <w:spacing w:after="0" w:line="320" w:lineRule="exact"/>
            </w:pPr>
            <w:r>
              <w:rPr>
                <w:b w:val="0"/>
                <w:sz w:val="21"/>
              </w:rPr>
              <w:t>时序值与曲线时间轴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1223B6">
            <w:pPr>
              <w:spacing w:after="0" w:line="320" w:lineRule="exact"/>
            </w:pPr>
            <w:r>
              <w:rPr>
                <w:b w:val="0"/>
                <w:sz w:val="21"/>
              </w:rPr>
              <w:t>处理时间或入库时间</w:t>
            </w:r>
          </w:p>
        </w:tc>
      </w:tr>
      <w:tr w14:paraId="4A178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354C0">
            <w:pPr>
              <w:spacing w:after="0" w:line="320" w:lineRule="exact"/>
            </w:pPr>
            <w:r>
              <w:rPr>
                <w:b w:val="0"/>
                <w:sz w:val="21"/>
              </w:rPr>
              <w:t>processedAt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09A15D">
            <w:pPr>
              <w:spacing w:after="0" w:line="320" w:lineRule="exact"/>
            </w:pPr>
            <w:r>
              <w:rPr>
                <w:b w:val="0"/>
                <w:sz w:val="21"/>
              </w:rPr>
              <w:t>处理后参数测点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2C00C">
            <w:pPr>
              <w:spacing w:after="0" w:line="320" w:lineRule="exact"/>
            </w:pPr>
            <w:r>
              <w:rPr>
                <w:b w:val="0"/>
                <w:sz w:val="21"/>
              </w:rPr>
              <w:t>源端采样时刻</w:t>
            </w:r>
          </w:p>
        </w:tc>
      </w:tr>
    </w:tbl>
    <w:p w14:paraId="287C364B">
      <w:pPr>
        <w:spacing w:after="0"/>
      </w:pPr>
    </w:p>
    <w:p w14:paraId="267BB38A">
      <w:pPr>
        <w:ind w:firstLine="420"/>
      </w:pPr>
      <w:r>
        <w:t>同一参数曲线按自己的采样时间返回，不保证不同参数具有相同点数与对齐位置。若未来需要跨参数运算，应另外规定重采样、缺失值及时间容差。本节保持当前最新值和单参数曲线的能力边界，不将尚未实现的同步插值或历史重算计入功能。</w:t>
      </w:r>
    </w:p>
    <w:p w14:paraId="05A0BBAE">
      <w:pPr>
        <w:pStyle w:val="4"/>
      </w:pPr>
      <w:r>
        <w:t>实现定位与数据交接</w:t>
      </w:r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582EE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53D6B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B0F0C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A94F8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601C6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532049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A2B870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8FCD0F"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  <w:tr w14:paraId="2E32D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DE4E16"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5E94B2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9F8B16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</w:tbl>
    <w:p w14:paraId="53ABFF16">
      <w:pPr>
        <w:spacing w:after="0"/>
      </w:pPr>
    </w:p>
    <w:sectPr>
      <w:headerReference r:id="rId5" w:type="default"/>
      <w:pgSz w:w="11906" w:h="16838"/>
      <w:pgMar w:top="1020" w:right="1077" w:bottom="1020" w:left="1077" w:header="397" w:footer="283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990E2">
    <w:pPr>
      <w:pStyle w:val="25"/>
      <w:jc w:val="right"/>
    </w:pPr>
    <w:r>
      <w:rPr>
        <w:sz w:val="16"/>
      </w:rPr>
      <w:t xml:space="preserve">遥测数据处理与校准分析软件 V1.0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737362"/>
    <w:rsid w:val="523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80" w:lineRule="exact"/>
    </w:pPr>
    <w:rPr>
      <w:rFonts w:ascii="宋体" w:hAnsi="宋体" w:eastAsia="宋体" w:cstheme="minorBidi"/>
      <w:color w:val="000000"/>
      <w:sz w:val="23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80" w:after="80" w:line="32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  <w:u w:val="none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80" w:after="80" w:line="32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  <w:u w:val="none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80" w:line="320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21"/>
      <w:u w:val="none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320" w:lineRule="exact"/>
    </w:pPr>
    <w:rPr>
      <w:rFonts w:ascii="宋体" w:hAnsi="宋体" w:eastAsia="宋体"/>
      <w:b/>
      <w:bCs/>
      <w:color w:val="000000"/>
      <w:sz w:val="21"/>
      <w:szCs w:val="18"/>
      <w:u w:val="none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80" w:line="320" w:lineRule="exact"/>
    </w:pPr>
    <w:rPr>
      <w:rFonts w:ascii="宋体" w:hAnsi="宋体" w:eastAsia="宋体"/>
      <w:color w:val="000000"/>
      <w:sz w:val="21"/>
      <w:u w:val="none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spacing w:after="80" w:line="320" w:lineRule="exact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  <w:u w:val="none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spacing w:before="180" w:after="80" w:line="32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  <w:u w:val="none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王雷</dc:creator>
  <dc:description>generated by python-docx</dc:description>
  <cp:lastModifiedBy>王雷</cp:lastModifiedBy>
  <dcterms:modified xsi:type="dcterms:W3CDTF">2026-09-30T03:22:58Z</dcterms:modified>
  <dc:subject>软件著作权登记用设计说明书</dc:subject>
  <dc:title>遥测数据处理与校准分析软件 V1.0 设计说明书扩充版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34F4F0C4F5A24389B7EE19C3CEC2C1D5_12</vt:lpwstr>
  </property>
</Properties>
</file>