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73FA6">
      <w:pPr>
        <w:spacing w:after="2400"/>
      </w:pPr>
      <w:bookmarkStart w:id="48" w:name="_GoBack"/>
      <w:bookmarkEnd w:id="48"/>
    </w:p>
    <w:p w14:paraId="7D8D6D6D">
      <w:pPr>
        <w:pStyle w:val="34"/>
        <w:spacing w:after="600"/>
        <w:ind w:firstLine="0"/>
        <w:jc w:val="center"/>
      </w:pPr>
      <w:r>
        <w:rPr>
          <w:b/>
          <w:sz w:val="48"/>
        </w:rPr>
        <w:t>遥测数据处理与校准分析软件</w:t>
      </w:r>
    </w:p>
    <w:p w14:paraId="4D958333">
      <w:pPr>
        <w:spacing w:after="700"/>
        <w:ind w:firstLine="0"/>
        <w:jc w:val="center"/>
      </w:pPr>
      <w:r>
        <w:rPr>
          <w:b w:val="0"/>
          <w:sz w:val="36"/>
        </w:rPr>
        <w:t>V1.0</w:t>
      </w:r>
    </w:p>
    <w:p w14:paraId="0B9EFEFF">
      <w:pPr>
        <w:spacing w:after="2200"/>
        <w:ind w:firstLine="0"/>
        <w:jc w:val="center"/>
      </w:pPr>
      <w:r>
        <w:rPr>
          <w:b/>
          <w:sz w:val="48"/>
        </w:rPr>
        <w:t>设计说明书</w:t>
      </w:r>
    </w:p>
    <w:p w14:paraId="78C39E58">
      <w:pPr>
        <w:spacing w:after="480"/>
        <w:ind w:firstLine="0"/>
        <w:jc w:val="center"/>
      </w:pPr>
      <w:r>
        <w:rPr>
          <w:b w:val="0"/>
          <w:sz w:val="24"/>
        </w:rPr>
        <w:t>著作权人：________________________</w:t>
      </w:r>
    </w:p>
    <w:p w14:paraId="346D039F">
      <w:pPr>
        <w:spacing w:after="120"/>
        <w:ind w:firstLine="0"/>
        <w:jc w:val="center"/>
      </w:pPr>
      <w:r>
        <w:rPr>
          <w:b w:val="0"/>
          <w:sz w:val="24"/>
        </w:rPr>
        <w:t>编制日期：________________________</w:t>
      </w:r>
    </w:p>
    <w:p w14:paraId="40610820">
      <w:pPr>
        <w:sectPr>
          <w:pgSz w:w="11906" w:h="16838"/>
          <w:pgMar w:top="1020" w:right="1077" w:bottom="1020" w:left="1077" w:header="397" w:footer="283" w:gutter="0"/>
          <w:cols w:space="720" w:num="1"/>
          <w:docGrid w:linePitch="360" w:charSpace="0"/>
        </w:sectPr>
      </w:pPr>
    </w:p>
    <w:p w14:paraId="6C0CCA31">
      <w:pPr>
        <w:spacing w:after="400"/>
        <w:ind w:firstLine="0"/>
        <w:jc w:val="center"/>
      </w:pPr>
      <w:r>
        <w:rPr>
          <w:b/>
          <w:sz w:val="40"/>
        </w:rPr>
        <w:t>目  录</w:t>
      </w:r>
    </w:p>
    <w:p w14:paraId="2D2EE878">
      <w:pPr>
        <w:pStyle w:val="27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TOC \o "1-3" \h \z </w:instrText>
      </w:r>
      <w:r>
        <w:rPr>
          <w:sz w:val="22"/>
        </w:rPr>
        <w:fldChar w:fldCharType="separate"/>
      </w:r>
      <w:r>
        <w:rPr>
          <w:sz w:val="22"/>
        </w:rPr>
        <w:fldChar w:fldCharType="begin"/>
      </w:r>
      <w:r>
        <w:rPr>
          <w:sz w:val="22"/>
        </w:rPr>
        <w:instrText xml:space="preserve"> HYPERLINK \l _Toc14016 </w:instrText>
      </w:r>
      <w:r>
        <w:rPr>
          <w:sz w:val="22"/>
        </w:rPr>
        <w:fldChar w:fldCharType="separate"/>
      </w:r>
      <w:r>
        <w:rPr>
          <w:sz w:val="22"/>
        </w:rPr>
        <w:t>一 引言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_Toc14016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74F3A10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_Toc10260 </w:instrText>
      </w:r>
      <w:r>
        <w:rPr>
          <w:sz w:val="22"/>
        </w:rPr>
        <w:fldChar w:fldCharType="separate"/>
      </w:r>
      <w:r>
        <w:rPr>
          <w:sz w:val="22"/>
        </w:rPr>
        <w:t>1.1 编写目的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_Toc10260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C9E58A4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_Toc32530 </w:instrText>
      </w:r>
      <w:r>
        <w:rPr>
          <w:sz w:val="22"/>
        </w:rPr>
        <w:fldChar w:fldCharType="separate"/>
      </w:r>
      <w:r>
        <w:rPr>
          <w:sz w:val="22"/>
        </w:rPr>
        <w:t>1.2 背景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_Toc32530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BC8B139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_Toc28246 </w:instrText>
      </w:r>
      <w:r>
        <w:rPr>
          <w:sz w:val="22"/>
        </w:rPr>
        <w:fldChar w:fldCharType="separate"/>
      </w:r>
      <w:r>
        <w:rPr>
          <w:sz w:val="22"/>
        </w:rPr>
        <w:t>1.3 参考资料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_Toc28246 \h </w:instrText>
      </w:r>
      <w:r>
        <w:rPr>
          <w:sz w:val="22"/>
        </w:rPr>
        <w:fldChar w:fldCharType="separate"/>
      </w:r>
      <w:r>
        <w:rPr>
          <w:sz w:val="22"/>
        </w:rPr>
        <w:t>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D1BBCEC">
      <w:pPr>
        <w:pStyle w:val="27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_Toc9282 </w:instrText>
      </w:r>
      <w:r>
        <w:rPr>
          <w:sz w:val="22"/>
        </w:rPr>
        <w:fldChar w:fldCharType="separate"/>
      </w:r>
      <w:r>
        <w:rPr>
          <w:sz w:val="22"/>
        </w:rPr>
        <w:t>二 用途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_Toc9282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8FC932B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_Toc5637 </w:instrText>
      </w:r>
      <w:r>
        <w:rPr>
          <w:sz w:val="22"/>
        </w:rPr>
        <w:fldChar w:fldCharType="separate"/>
      </w:r>
      <w:r>
        <w:rPr>
          <w:sz w:val="22"/>
        </w:rPr>
        <w:t>2.1 功能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_Toc5637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9F37C01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_Toc27156 </w:instrText>
      </w:r>
      <w:r>
        <w:rPr>
          <w:sz w:val="22"/>
        </w:rPr>
        <w:fldChar w:fldCharType="separate"/>
      </w:r>
      <w:r>
        <w:rPr>
          <w:sz w:val="22"/>
        </w:rPr>
        <w:t>2.2 性能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_Toc27156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3F9961F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_Toc1554 </w:instrText>
      </w:r>
      <w:r>
        <w:rPr>
          <w:sz w:val="22"/>
        </w:rPr>
        <w:fldChar w:fldCharType="separate"/>
      </w:r>
      <w:r>
        <w:rPr>
          <w:sz w:val="22"/>
        </w:rPr>
        <w:t>2.3 安全保密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_Toc1554 \h </w:instrText>
      </w:r>
      <w:r>
        <w:rPr>
          <w:sz w:val="22"/>
        </w:rPr>
        <w:fldChar w:fldCharType="separate"/>
      </w:r>
      <w:r>
        <w:rPr>
          <w:sz w:val="22"/>
        </w:rPr>
        <w:t>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C889A1B">
      <w:pPr>
        <w:pStyle w:val="27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_Toc27912 </w:instrText>
      </w:r>
      <w:r>
        <w:rPr>
          <w:sz w:val="22"/>
        </w:rPr>
        <w:fldChar w:fldCharType="separate"/>
      </w:r>
      <w:r>
        <w:rPr>
          <w:sz w:val="22"/>
        </w:rPr>
        <w:t>三 运行环境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_Toc27912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A46A7C1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_Toc15619 </w:instrText>
      </w:r>
      <w:r>
        <w:rPr>
          <w:sz w:val="22"/>
        </w:rPr>
        <w:fldChar w:fldCharType="separate"/>
      </w:r>
      <w:r>
        <w:rPr>
          <w:sz w:val="22"/>
        </w:rPr>
        <w:t>3.1 硬件设备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_Toc15619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DC2086A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_Toc23920 </w:instrText>
      </w:r>
      <w:r>
        <w:rPr>
          <w:sz w:val="22"/>
        </w:rPr>
        <w:fldChar w:fldCharType="separate"/>
      </w:r>
      <w:r>
        <w:rPr>
          <w:sz w:val="22"/>
        </w:rPr>
        <w:t>3.2 支持软件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_Toc23920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453B167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_Toc11837 </w:instrText>
      </w:r>
      <w:r>
        <w:rPr>
          <w:sz w:val="22"/>
        </w:rPr>
        <w:fldChar w:fldCharType="separate"/>
      </w:r>
      <w:r>
        <w:rPr>
          <w:sz w:val="22"/>
        </w:rPr>
        <w:t>3.3 部署顺序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_Toc11837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FAB579B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_Toc15371 </w:instrText>
      </w:r>
      <w:r>
        <w:rPr>
          <w:sz w:val="22"/>
        </w:rPr>
        <w:fldChar w:fldCharType="separate"/>
      </w:r>
      <w:r>
        <w:rPr>
          <w:sz w:val="22"/>
        </w:rPr>
        <w:t>3.4 运行检查与维护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_Toc15371 \h </w:instrText>
      </w:r>
      <w:r>
        <w:rPr>
          <w:sz w:val="22"/>
        </w:rPr>
        <w:fldChar w:fldCharType="separate"/>
      </w:r>
      <w:r>
        <w:rPr>
          <w:sz w:val="22"/>
        </w:rPr>
        <w:t>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D662D96">
      <w:pPr>
        <w:pStyle w:val="27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_Toc3756 </w:instrText>
      </w:r>
      <w:r>
        <w:rPr>
          <w:sz w:val="22"/>
        </w:rPr>
        <w:fldChar w:fldCharType="separate"/>
      </w:r>
      <w:r>
        <w:rPr>
          <w:sz w:val="22"/>
        </w:rPr>
        <w:t>四 使用过程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_Toc3756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941E598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_Toc27804 </w:instrText>
      </w:r>
      <w:r>
        <w:rPr>
          <w:sz w:val="22"/>
        </w:rPr>
        <w:fldChar w:fldCharType="separate"/>
      </w:r>
      <w:r>
        <w:rPr>
          <w:sz w:val="22"/>
        </w:rPr>
        <w:t>4.1 主要处理对象说明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_Toc27804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ECDB680">
      <w:pPr>
        <w:pStyle w:val="30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_Toc13187 </w:instrText>
      </w:r>
      <w:r>
        <w:rPr>
          <w:sz w:val="22"/>
        </w:rPr>
        <w:fldChar w:fldCharType="separate"/>
      </w:r>
      <w:r>
        <w:rPr>
          <w:sz w:val="22"/>
        </w:rPr>
        <w:t>4.2 使用说明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_Toc13187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70583B3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_Toc22039 </w:instrText>
      </w:r>
      <w:r>
        <w:rPr>
          <w:sz w:val="22"/>
        </w:rPr>
        <w:fldChar w:fldCharType="separate"/>
      </w:r>
      <w:r>
        <w:rPr>
          <w:sz w:val="22"/>
        </w:rPr>
        <w:t>4.2.1 总体架构与处理顺序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_Toc22039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1D13476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_Toc31791 </w:instrText>
      </w:r>
      <w:r>
        <w:rPr>
          <w:sz w:val="22"/>
        </w:rPr>
        <w:fldChar w:fldCharType="separate"/>
      </w:r>
      <w:r>
        <w:rPr>
          <w:sz w:val="22"/>
        </w:rPr>
        <w:t>4.2.2 参数规则维护与导入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_Toc31791 \h </w:instrText>
      </w:r>
      <w:r>
        <w:rPr>
          <w:sz w:val="22"/>
        </w:rPr>
        <w:fldChar w:fldCharType="separate"/>
      </w:r>
      <w:r>
        <w:rPr>
          <w:sz w:val="22"/>
        </w:rPr>
        <w:t>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4E832A1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_Toc17753 </w:instrText>
      </w:r>
      <w:r>
        <w:rPr>
          <w:sz w:val="22"/>
        </w:rPr>
        <w:fldChar w:fldCharType="separate"/>
      </w:r>
      <w:r>
        <w:rPr>
          <w:sz w:val="22"/>
        </w:rPr>
        <w:t>4.2.3 数据域拆分与位级解析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_Toc17753 \h </w:instrText>
      </w:r>
      <w:r>
        <w:rPr>
          <w:sz w:val="22"/>
        </w:rPr>
        <w:fldChar w:fldCharType="separate"/>
      </w:r>
      <w:r>
        <w:rPr>
          <w:sz w:val="22"/>
        </w:rPr>
        <w:t>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632A2B5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_Toc18612 </w:instrText>
      </w:r>
      <w:r>
        <w:rPr>
          <w:sz w:val="22"/>
        </w:rPr>
        <w:fldChar w:fldCharType="separate"/>
      </w:r>
      <w:r>
        <w:rPr>
          <w:sz w:val="22"/>
        </w:rPr>
        <w:t>4.2.4 公式计算与类型转换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_Toc18612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B072DF7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_Toc11914 </w:instrText>
      </w:r>
      <w:r>
        <w:rPr>
          <w:sz w:val="22"/>
        </w:rPr>
        <w:fldChar w:fldCharType="separate"/>
      </w:r>
      <w:r>
        <w:rPr>
          <w:sz w:val="22"/>
        </w:rPr>
        <w:t>4.2.5 RPC处理与结果规范化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_Toc11914 \h </w:instrText>
      </w:r>
      <w:r>
        <w:rPr>
          <w:sz w:val="22"/>
        </w:rPr>
        <w:fldChar w:fldCharType="separate"/>
      </w:r>
      <w:r>
        <w:rPr>
          <w:sz w:val="22"/>
        </w:rPr>
        <w:t>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929893E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_Toc18436 </w:instrText>
      </w:r>
      <w:r>
        <w:rPr>
          <w:sz w:val="22"/>
        </w:rPr>
        <w:fldChar w:fldCharType="separate"/>
      </w:r>
      <w:r>
        <w:rPr>
          <w:sz w:val="22"/>
        </w:rPr>
        <w:t>4.2.6 校准通道与任务开关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_Toc18436 \h </w:instrText>
      </w:r>
      <w:r>
        <w:rPr>
          <w:sz w:val="22"/>
        </w:rPr>
        <w:fldChar w:fldCharType="separate"/>
      </w:r>
      <w:r>
        <w:rPr>
          <w:sz w:val="22"/>
        </w:rPr>
        <w:t>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24BBCCB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_Toc2708 </w:instrText>
      </w:r>
      <w:r>
        <w:rPr>
          <w:sz w:val="22"/>
        </w:rPr>
        <w:fldChar w:fldCharType="separate"/>
      </w:r>
      <w:r>
        <w:rPr>
          <w:sz w:val="22"/>
        </w:rPr>
        <w:t>4.2.7 野值检测算法与样本管理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_Toc2708 \h </w:instrText>
      </w:r>
      <w:r>
        <w:rPr>
          <w:sz w:val="22"/>
        </w:rPr>
        <w:fldChar w:fldCharType="separate"/>
      </w:r>
      <w:r>
        <w:rPr>
          <w:sz w:val="22"/>
        </w:rPr>
        <w:t>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89810AA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_Toc1562 </w:instrText>
      </w:r>
      <w:r>
        <w:rPr>
          <w:sz w:val="22"/>
        </w:rPr>
        <w:fldChar w:fldCharType="separate"/>
      </w:r>
      <w:r>
        <w:rPr>
          <w:sz w:val="22"/>
        </w:rPr>
        <w:t>4.2.8 时序存储与消息结果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_Toc1562 \h </w:instrText>
      </w:r>
      <w:r>
        <w:rPr>
          <w:sz w:val="22"/>
        </w:rPr>
        <w:fldChar w:fldCharType="separate"/>
      </w:r>
      <w:r>
        <w:rPr>
          <w:sz w:val="22"/>
        </w:rPr>
        <w:t>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2C42CEE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_Toc14681 </w:instrText>
      </w:r>
      <w:r>
        <w:rPr>
          <w:sz w:val="22"/>
        </w:rPr>
        <w:fldChar w:fldCharType="separate"/>
      </w:r>
      <w:r>
        <w:rPr>
          <w:sz w:val="22"/>
        </w:rPr>
        <w:t>4.2.9 参数筛选与结果查询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_Toc14681 \h </w:instrText>
      </w:r>
      <w:r>
        <w:rPr>
          <w:sz w:val="22"/>
        </w:rPr>
        <w:fldChar w:fldCharType="separate"/>
      </w:r>
      <w:r>
        <w:rPr>
          <w:sz w:val="22"/>
        </w:rPr>
        <w:t>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946B6FF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_Toc8155 </w:instrText>
      </w:r>
      <w:r>
        <w:rPr>
          <w:sz w:val="22"/>
        </w:rPr>
        <w:fldChar w:fldCharType="separate"/>
      </w:r>
      <w:r>
        <w:rPr>
          <w:sz w:val="22"/>
        </w:rPr>
        <w:t>4.2.10 关系数据库与核心数据字典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_Toc8155 \h </w:instrText>
      </w:r>
      <w:r>
        <w:rPr>
          <w:sz w:val="22"/>
        </w:rPr>
        <w:fldChar w:fldCharType="separate"/>
      </w:r>
      <w:r>
        <w:rPr>
          <w:sz w:val="22"/>
        </w:rPr>
        <w:t>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CE6E88B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_Toc22154 </w:instrText>
      </w:r>
      <w:r>
        <w:rPr>
          <w:sz w:val="22"/>
        </w:rPr>
        <w:fldChar w:fldCharType="separate"/>
      </w:r>
      <w:r>
        <w:rPr>
          <w:sz w:val="22"/>
        </w:rPr>
        <w:t>4.2.11 核心接口设计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_Toc22154 \h </w:instrText>
      </w:r>
      <w:r>
        <w:rPr>
          <w:sz w:val="22"/>
        </w:rPr>
        <w:fldChar w:fldCharType="separate"/>
      </w:r>
      <w:r>
        <w:rPr>
          <w:sz w:val="22"/>
        </w:rPr>
        <w:t>11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07BA485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_Toc29449 </w:instrText>
      </w:r>
      <w:r>
        <w:rPr>
          <w:sz w:val="22"/>
        </w:rPr>
        <w:fldChar w:fldCharType="separate"/>
      </w:r>
      <w:r>
        <w:rPr>
          <w:sz w:val="22"/>
        </w:rPr>
        <w:t>4.2.12 异常处理与验证场景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_Toc29449 \h </w:instrText>
      </w:r>
      <w:r>
        <w:rPr>
          <w:sz w:val="22"/>
        </w:rPr>
        <w:fldChar w:fldCharType="separate"/>
      </w:r>
      <w:r>
        <w:rPr>
          <w:sz w:val="22"/>
        </w:rPr>
        <w:t>12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C46BE25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_Toc7763 </w:instrText>
      </w:r>
      <w:r>
        <w:rPr>
          <w:sz w:val="22"/>
        </w:rPr>
        <w:fldChar w:fldCharType="separate"/>
      </w:r>
      <w:r>
        <w:rPr>
          <w:sz w:val="22"/>
        </w:rPr>
        <w:t>4.2.13 关键接口输入输出详解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_Toc7763 \h </w:instrText>
      </w:r>
      <w:r>
        <w:rPr>
          <w:sz w:val="22"/>
        </w:rPr>
        <w:fldChar w:fldCharType="separate"/>
      </w:r>
      <w:r>
        <w:rPr>
          <w:sz w:val="22"/>
        </w:rPr>
        <w:t>13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A46A7EA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_Toc4818 </w:instrText>
      </w:r>
      <w:r>
        <w:rPr>
          <w:sz w:val="22"/>
        </w:rPr>
        <w:fldChar w:fldCharType="separate"/>
      </w:r>
      <w:r>
        <w:rPr>
          <w:sz w:val="22"/>
        </w:rPr>
        <w:t>4.2.14 响应封装与数据关系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_Toc4818 \h </w:instrText>
      </w:r>
      <w:r>
        <w:rPr>
          <w:sz w:val="22"/>
        </w:rPr>
        <w:fldChar w:fldCharType="separate"/>
      </w:r>
      <w:r>
        <w:rPr>
          <w:sz w:val="22"/>
        </w:rPr>
        <w:t>15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99D0979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_Toc10288 </w:instrText>
      </w:r>
      <w:r>
        <w:rPr>
          <w:sz w:val="22"/>
        </w:rPr>
        <w:fldChar w:fldCharType="separate"/>
      </w:r>
      <w:r>
        <w:rPr>
          <w:sz w:val="22"/>
        </w:rPr>
        <w:t>4.2.15 源码组织与扩展设计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_Toc10288 \h </w:instrText>
      </w:r>
      <w:r>
        <w:rPr>
          <w:sz w:val="22"/>
        </w:rPr>
        <w:fldChar w:fldCharType="separate"/>
      </w:r>
      <w:r>
        <w:rPr>
          <w:sz w:val="22"/>
        </w:rPr>
        <w:t>16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A6C9D46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_Toc19895 </w:instrText>
      </w:r>
      <w:r>
        <w:rPr>
          <w:sz w:val="22"/>
        </w:rPr>
        <w:fldChar w:fldCharType="separate"/>
      </w:r>
      <w:r>
        <w:rPr>
          <w:sz w:val="22"/>
        </w:rPr>
        <w:t>4.2.16 处理对象与职责边界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_Toc19895 \h </w:instrText>
      </w:r>
      <w:r>
        <w:rPr>
          <w:sz w:val="22"/>
        </w:rPr>
        <w:fldChar w:fldCharType="separate"/>
      </w:r>
      <w:r>
        <w:rPr>
          <w:sz w:val="22"/>
        </w:rPr>
        <w:t>17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32048D03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_Toc12714 </w:instrText>
      </w:r>
      <w:r>
        <w:rPr>
          <w:sz w:val="22"/>
        </w:rPr>
        <w:fldChar w:fldCharType="separate"/>
      </w:r>
      <w:r>
        <w:rPr>
          <w:sz w:val="22"/>
        </w:rPr>
        <w:t>4.2.17 端到端处理架构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_Toc12714 \h </w:instrText>
      </w:r>
      <w:r>
        <w:rPr>
          <w:sz w:val="22"/>
        </w:rPr>
        <w:fldChar w:fldCharType="separate"/>
      </w:r>
      <w:r>
        <w:rPr>
          <w:sz w:val="22"/>
        </w:rPr>
        <w:t>18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5183279E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_Toc14314 </w:instrText>
      </w:r>
      <w:r>
        <w:rPr>
          <w:sz w:val="22"/>
        </w:rPr>
        <w:fldChar w:fldCharType="separate"/>
      </w:r>
      <w:r>
        <w:rPr>
          <w:sz w:val="22"/>
        </w:rPr>
        <w:t>4.2.18 规则导入与替换事务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_Toc14314 \h </w:instrText>
      </w:r>
      <w:r>
        <w:rPr>
          <w:sz w:val="22"/>
        </w:rPr>
        <w:fldChar w:fldCharType="separate"/>
      </w:r>
      <w:r>
        <w:rPr>
          <w:sz w:val="22"/>
        </w:rPr>
        <w:t>19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4568A4B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_Toc16338 </w:instrText>
      </w:r>
      <w:r>
        <w:rPr>
          <w:sz w:val="22"/>
        </w:rPr>
        <w:fldChar w:fldCharType="separate"/>
      </w:r>
      <w:r>
        <w:rPr>
          <w:sz w:val="22"/>
        </w:rPr>
        <w:t>4.2.19 参数规则批量修改与归属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_Toc16338 \h </w:instrText>
      </w:r>
      <w:r>
        <w:rPr>
          <w:sz w:val="22"/>
        </w:rPr>
        <w:fldChar w:fldCharType="separate"/>
      </w:r>
      <w:r>
        <w:rPr>
          <w:sz w:val="22"/>
        </w:rPr>
        <w:t>20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4361ABD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_Toc1358 </w:instrText>
      </w:r>
      <w:r>
        <w:rPr>
          <w:sz w:val="22"/>
        </w:rPr>
        <w:fldChar w:fldCharType="separate"/>
      </w:r>
      <w:r>
        <w:rPr>
          <w:sz w:val="22"/>
        </w:rPr>
        <w:t>4.2.20 小端位读取的状态过程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_Toc1358 \h </w:instrText>
      </w:r>
      <w:r>
        <w:rPr>
          <w:sz w:val="22"/>
        </w:rPr>
        <w:fldChar w:fldCharType="separate"/>
      </w:r>
      <w:r>
        <w:rPr>
          <w:sz w:val="22"/>
        </w:rPr>
        <w:t>21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994F5EA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_Toc21935 </w:instrText>
      </w:r>
      <w:r>
        <w:rPr>
          <w:sz w:val="22"/>
        </w:rPr>
        <w:fldChar w:fldCharType="separate"/>
      </w:r>
      <w:r>
        <w:rPr>
          <w:sz w:val="22"/>
        </w:rPr>
        <w:t>4.2.21 公式语法与数值精度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_Toc21935 \h </w:instrText>
      </w:r>
      <w:r>
        <w:rPr>
          <w:sz w:val="22"/>
        </w:rPr>
        <w:fldChar w:fldCharType="separate"/>
      </w:r>
      <w:r>
        <w:rPr>
          <w:sz w:val="22"/>
        </w:rPr>
        <w:t>22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579EC4F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_Toc6332 </w:instrText>
      </w:r>
      <w:r>
        <w:rPr>
          <w:sz w:val="22"/>
        </w:rPr>
        <w:fldChar w:fldCharType="separate"/>
      </w:r>
      <w:r>
        <w:rPr>
          <w:sz w:val="22"/>
        </w:rPr>
        <w:t>4.2.22 公式类型与消息字段映射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_Toc6332 \h </w:instrText>
      </w:r>
      <w:r>
        <w:rPr>
          <w:sz w:val="22"/>
        </w:rPr>
        <w:fldChar w:fldCharType="separate"/>
      </w:r>
      <w:r>
        <w:rPr>
          <w:sz w:val="22"/>
        </w:rPr>
        <w:t>23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0223B96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_Toc12026 </w:instrText>
      </w:r>
      <w:r>
        <w:rPr>
          <w:sz w:val="22"/>
        </w:rPr>
        <w:fldChar w:fldCharType="separate"/>
      </w:r>
      <w:r>
        <w:rPr>
          <w:sz w:val="22"/>
        </w:rPr>
        <w:t>4.2.23 RPC输入重组与返回规范化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_Toc12026 \h </w:instrText>
      </w:r>
      <w:r>
        <w:rPr>
          <w:sz w:val="22"/>
        </w:rPr>
        <w:fldChar w:fldCharType="separate"/>
      </w:r>
      <w:r>
        <w:rPr>
          <w:sz w:val="22"/>
        </w:rPr>
        <w:t>24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C0525BA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_Toc6720 </w:instrText>
      </w:r>
      <w:r>
        <w:rPr>
          <w:sz w:val="22"/>
        </w:rPr>
        <w:fldChar w:fldCharType="separate"/>
      </w:r>
      <w:r>
        <w:rPr>
          <w:sz w:val="22"/>
        </w:rPr>
        <w:t>4.2.24 校准开关与公式匹配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_Toc6720 \h </w:instrText>
      </w:r>
      <w:r>
        <w:rPr>
          <w:sz w:val="22"/>
        </w:rPr>
        <w:fldChar w:fldCharType="separate"/>
      </w:r>
      <w:r>
        <w:rPr>
          <w:sz w:val="22"/>
        </w:rPr>
        <w:t>25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6D5C9207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_Toc10717 </w:instrText>
      </w:r>
      <w:r>
        <w:rPr>
          <w:sz w:val="22"/>
        </w:rPr>
        <w:fldChar w:fldCharType="separate"/>
      </w:r>
      <w:r>
        <w:rPr>
          <w:sz w:val="22"/>
        </w:rPr>
        <w:t>4.2.25 阈值法的边界推导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_Toc10717 \h </w:instrText>
      </w:r>
      <w:r>
        <w:rPr>
          <w:sz w:val="22"/>
        </w:rPr>
        <w:fldChar w:fldCharType="separate"/>
      </w:r>
      <w:r>
        <w:rPr>
          <w:sz w:val="22"/>
        </w:rPr>
        <w:t>26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0AC7B4C0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_Toc13416 </w:instrText>
      </w:r>
      <w:r>
        <w:rPr>
          <w:sz w:val="22"/>
        </w:rPr>
        <w:fldChar w:fldCharType="separate"/>
      </w:r>
      <w:r>
        <w:rPr>
          <w:sz w:val="22"/>
        </w:rPr>
        <w:t>4.2.26 莱特准则与肖维涅迭代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_Toc13416 \h </w:instrText>
      </w:r>
      <w:r>
        <w:rPr>
          <w:sz w:val="22"/>
        </w:rPr>
        <w:fldChar w:fldCharType="separate"/>
      </w:r>
      <w:r>
        <w:rPr>
          <w:sz w:val="22"/>
        </w:rPr>
        <w:t>27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5509785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_Toc8083 </w:instrText>
      </w:r>
      <w:r>
        <w:rPr>
          <w:sz w:val="22"/>
        </w:rPr>
        <w:fldChar w:fldCharType="separate"/>
      </w:r>
      <w:r>
        <w:rPr>
          <w:sz w:val="22"/>
        </w:rPr>
        <w:t>4.2.27 样本更新与自动清理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_Toc8083 \h </w:instrText>
      </w:r>
      <w:r>
        <w:rPr>
          <w:sz w:val="22"/>
        </w:rPr>
        <w:fldChar w:fldCharType="separate"/>
      </w:r>
      <w:r>
        <w:rPr>
          <w:sz w:val="22"/>
        </w:rPr>
        <w:t>28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BDDF32E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_Toc22747 </w:instrText>
      </w:r>
      <w:r>
        <w:rPr>
          <w:sz w:val="22"/>
        </w:rPr>
        <w:fldChar w:fldCharType="separate"/>
      </w:r>
      <w:r>
        <w:rPr>
          <w:sz w:val="22"/>
        </w:rPr>
        <w:t>4.2.28 野值详情落库与恢复时序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_Toc22747 \h </w:instrText>
      </w:r>
      <w:r>
        <w:rPr>
          <w:sz w:val="22"/>
        </w:rPr>
        <w:fldChar w:fldCharType="separate"/>
      </w:r>
      <w:r>
        <w:rPr>
          <w:sz w:val="22"/>
        </w:rPr>
        <w:t>29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29423973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_Toc11033 </w:instrText>
      </w:r>
      <w:r>
        <w:rPr>
          <w:sz w:val="22"/>
        </w:rPr>
        <w:fldChar w:fldCharType="separate"/>
      </w:r>
      <w:r>
        <w:rPr>
          <w:sz w:val="22"/>
        </w:rPr>
        <w:t>4.2.29 时序路径与消息一致性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_Toc11033 \h </w:instrText>
      </w:r>
      <w:r>
        <w:rPr>
          <w:sz w:val="22"/>
        </w:rPr>
        <w:fldChar w:fldCharType="separate"/>
      </w:r>
      <w:r>
        <w:rPr>
          <w:sz w:val="22"/>
        </w:rPr>
        <w:t>30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1C229662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_Toc11983 </w:instrText>
      </w:r>
      <w:r>
        <w:rPr>
          <w:sz w:val="22"/>
        </w:rPr>
        <w:fldChar w:fldCharType="separate"/>
      </w:r>
      <w:r>
        <w:rPr>
          <w:sz w:val="22"/>
        </w:rPr>
        <w:t>4.2.30 场景勾选与查询组织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_Toc11983 \h </w:instrText>
      </w:r>
      <w:r>
        <w:rPr>
          <w:sz w:val="22"/>
        </w:rPr>
        <w:fldChar w:fldCharType="separate"/>
      </w:r>
      <w:r>
        <w:rPr>
          <w:sz w:val="22"/>
        </w:rPr>
        <w:t>31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08C84A7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_Toc5710 </w:instrText>
      </w:r>
      <w:r>
        <w:rPr>
          <w:sz w:val="22"/>
        </w:rPr>
        <w:fldChar w:fldCharType="separate"/>
      </w:r>
      <w:r>
        <w:rPr>
          <w:sz w:val="22"/>
        </w:rPr>
        <w:t>4.2.31 验证方案与后续维护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_Toc5710 \h </w:instrText>
      </w:r>
      <w:r>
        <w:rPr>
          <w:sz w:val="22"/>
        </w:rPr>
        <w:fldChar w:fldCharType="separate"/>
      </w:r>
      <w:r>
        <w:rPr>
          <w:sz w:val="22"/>
        </w:rPr>
        <w:t>32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75244B5E">
      <w:pPr>
        <w:pStyle w:val="24"/>
        <w:tabs>
          <w:tab w:val="right" w:leader="dot" w:pos="9752"/>
        </w:tabs>
        <w:spacing w:after="0" w:line="360" w:lineRule="exact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HYPERLINK \l _Toc8733 </w:instrText>
      </w:r>
      <w:r>
        <w:rPr>
          <w:sz w:val="22"/>
        </w:rPr>
        <w:fldChar w:fldCharType="separate"/>
      </w:r>
      <w:r>
        <w:rPr>
          <w:sz w:val="22"/>
        </w:rPr>
        <w:t>4.2.32 数据标识与时间字段设计</w:t>
      </w:r>
      <w:r>
        <w:rPr>
          <w:sz w:val="22"/>
        </w:rPr>
        <w:tab/>
      </w:r>
      <w:r>
        <w:rPr>
          <w:sz w:val="22"/>
        </w:rPr>
        <w:fldChar w:fldCharType="begin"/>
      </w:r>
      <w:r>
        <w:rPr>
          <w:sz w:val="22"/>
        </w:rPr>
        <w:instrText xml:space="preserve"> PAGEREF _Toc8733 \h </w:instrText>
      </w:r>
      <w:r>
        <w:rPr>
          <w:sz w:val="22"/>
        </w:rPr>
        <w:fldChar w:fldCharType="separate"/>
      </w:r>
      <w:r>
        <w:rPr>
          <w:sz w:val="22"/>
        </w:rPr>
        <w:t>33</w:t>
      </w:r>
      <w:r>
        <w:rPr>
          <w:sz w:val="22"/>
        </w:rPr>
        <w:fldChar w:fldCharType="end"/>
      </w:r>
      <w:r>
        <w:rPr>
          <w:sz w:val="22"/>
        </w:rPr>
        <w:fldChar w:fldCharType="end"/>
      </w:r>
    </w:p>
    <w:p w14:paraId="4CE09CD2">
      <w:pPr>
        <w:spacing w:after="0" w:line="360" w:lineRule="exact"/>
      </w:pPr>
      <w:r>
        <w:rPr>
          <w:sz w:val="22"/>
        </w:rPr>
        <w:fldChar w:fldCharType="end"/>
      </w:r>
    </w:p>
    <w:p w14:paraId="37ED795A">
      <w:pPr>
        <w:sectPr>
          <w:pgSz w:w="11906" w:h="16838"/>
          <w:pgMar w:top="1020" w:right="1077" w:bottom="1020" w:left="1077" w:header="397" w:footer="283" w:gutter="0"/>
          <w:cols w:space="720" w:num="1"/>
          <w:docGrid w:linePitch="360" w:charSpace="0"/>
        </w:sectPr>
      </w:pPr>
    </w:p>
    <w:p w14:paraId="39DD2306">
      <w:pPr>
        <w:pStyle w:val="3"/>
      </w:pPr>
      <w:bookmarkStart w:id="0" w:name="_Toc14016"/>
      <w:r>
        <w:t>一 引言</w:t>
      </w:r>
      <w:bookmarkEnd w:id="0"/>
    </w:p>
    <w:p w14:paraId="6D1131E7">
      <w:pPr>
        <w:pStyle w:val="4"/>
      </w:pPr>
      <w:bookmarkStart w:id="1" w:name="_Toc10260"/>
      <w:r>
        <w:t>1.1 编写目的</w:t>
      </w:r>
      <w:bookmarkEnd w:id="1"/>
    </w:p>
    <w:p w14:paraId="6796767A">
      <w:pPr>
        <w:ind w:firstLine="420"/>
      </w:pPr>
      <w:r>
        <w:t>本软件用于按配置解析遥测参数、检测异常数值，并向业务调用方提供处理结果和校准记录。本文说明规则维护、解析计算、野值检测、存储查询、接口与部署维护设计，使使用者能够理解输入数据如何转化为可查询的结果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7824"/>
      </w:tblGrid>
      <w:tr w14:paraId="31F489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3C941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A063F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说明</w:t>
            </w:r>
          </w:p>
        </w:tc>
      </w:tr>
      <w:tr w14:paraId="6ED5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946724">
            <w:pPr>
              <w:spacing w:after="0" w:line="300" w:lineRule="exact"/>
            </w:pPr>
            <w:r>
              <w:rPr>
                <w:b w:val="0"/>
                <w:sz w:val="20"/>
              </w:rPr>
              <w:t>软件名称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4E8D0">
            <w:pPr>
              <w:spacing w:after="0" w:line="300" w:lineRule="exact"/>
            </w:pPr>
            <w:r>
              <w:rPr>
                <w:b w:val="0"/>
                <w:sz w:val="20"/>
              </w:rPr>
              <w:t>遥测数据处理与校准分析软件</w:t>
            </w:r>
          </w:p>
        </w:tc>
      </w:tr>
      <w:tr w14:paraId="529C3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0FE6F0">
            <w:pPr>
              <w:spacing w:after="0" w:line="300" w:lineRule="exact"/>
            </w:pPr>
            <w:r>
              <w:rPr>
                <w:b w:val="0"/>
                <w:sz w:val="20"/>
              </w:rPr>
              <w:t>版本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FA5328">
            <w:pPr>
              <w:spacing w:after="0" w:line="300" w:lineRule="exact"/>
            </w:pPr>
            <w:r>
              <w:rPr>
                <w:b w:val="0"/>
                <w:sz w:val="20"/>
              </w:rPr>
              <w:t>V1.0</w:t>
            </w:r>
          </w:p>
        </w:tc>
      </w:tr>
      <w:tr w14:paraId="69DBF9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9A2395">
            <w:pPr>
              <w:spacing w:after="0" w:line="300" w:lineRule="exact"/>
            </w:pPr>
            <w:r>
              <w:rPr>
                <w:b w:val="0"/>
                <w:sz w:val="20"/>
              </w:rPr>
              <w:t>文档类别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0240AF">
            <w:pPr>
              <w:spacing w:after="0" w:line="300" w:lineRule="exact"/>
            </w:pPr>
            <w:r>
              <w:rPr>
                <w:b w:val="0"/>
                <w:sz w:val="20"/>
              </w:rPr>
              <w:t>软件设计说明书</w:t>
            </w:r>
          </w:p>
        </w:tc>
      </w:tr>
      <w:tr w14:paraId="675D9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2CB0E2">
            <w:pPr>
              <w:spacing w:after="0" w:line="300" w:lineRule="exact"/>
            </w:pPr>
            <w:r>
              <w:rPr>
                <w:b w:val="0"/>
                <w:sz w:val="20"/>
              </w:rPr>
              <w:t>服务形态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1DA33">
            <w:pPr>
              <w:spacing w:after="0" w:line="300" w:lineRule="exact"/>
            </w:pPr>
            <w:r>
              <w:rPr>
                <w:b w:val="0"/>
                <w:sz w:val="20"/>
              </w:rPr>
              <w:t>Java后端服务，通过HTTP接口提供管理能力</w:t>
            </w:r>
          </w:p>
        </w:tc>
      </w:tr>
      <w:tr w14:paraId="6D5A8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FDB4C8">
            <w:pPr>
              <w:spacing w:after="0" w:line="300" w:lineRule="exact"/>
            </w:pPr>
            <w:r>
              <w:rPr>
                <w:b w:val="0"/>
                <w:sz w:val="20"/>
              </w:rPr>
              <w:t>部署关系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D6E5C6">
            <w:pPr>
              <w:spacing w:after="0" w:line="300" w:lineRule="exact"/>
            </w:pPr>
            <w:r>
              <w:rPr>
                <w:b w:val="0"/>
                <w:sz w:val="20"/>
              </w:rPr>
              <w:t>管理能力运行于data-admin-service，接收或计算能力运行于data-process-service；公共基础设施共用</w:t>
            </w:r>
          </w:p>
        </w:tc>
      </w:tr>
      <w:tr w14:paraId="5748C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FB8C24">
            <w:pPr>
              <w:spacing w:after="0" w:line="300" w:lineRule="exact"/>
            </w:pPr>
            <w:r>
              <w:rPr>
                <w:b w:val="0"/>
                <w:sz w:val="20"/>
              </w:rPr>
              <w:t>主要调用方</w:t>
            </w:r>
          </w:p>
        </w:tc>
        <w:tc>
          <w:tcPr>
            <w:tcW w:w="78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3E8EB">
            <w:pPr>
              <w:spacing w:after="0" w:line="300" w:lineRule="exact"/>
            </w:pPr>
            <w:r>
              <w:rPr>
                <w:b w:val="0"/>
                <w:sz w:val="20"/>
              </w:rPr>
              <w:t>业务前端、接口调用程序及试验数据处理链路</w:t>
            </w:r>
          </w:p>
        </w:tc>
      </w:tr>
    </w:tbl>
    <w:p w14:paraId="01B04374">
      <w:pPr>
        <w:spacing w:after="0"/>
      </w:pPr>
    </w:p>
    <w:p w14:paraId="56673DA7">
      <w:pPr>
        <w:pStyle w:val="4"/>
      </w:pPr>
      <w:bookmarkStart w:id="2" w:name="_Toc32530"/>
      <w:r>
        <w:t>1.2 背景</w:t>
      </w:r>
      <w:bookmarkEnd w:id="2"/>
    </w:p>
    <w:p w14:paraId="11E0BB3E">
      <w:pPr>
        <w:spacing w:after="120"/>
      </w:pPr>
      <w:r>
        <w:rPr>
          <w:b w:val="0"/>
        </w:rPr>
        <w:t>本软件面向试验任务中的数据接入与处理业务，作为数据处理工程的组成部分运行。采集管理与遥测处理校准按业务范围分别编制软件说明材料，当前实现共用管理服务、运行服务和公共基础组件。本文说明已实现的服务端功能、处理步骤、接口约束和异常处理，不以独立前端页面为使用前提。</w:t>
      </w:r>
    </w:p>
    <w:p w14:paraId="34C61076">
      <w:pPr>
        <w:pStyle w:val="4"/>
      </w:pPr>
      <w:bookmarkStart w:id="3" w:name="_Toc28246"/>
      <w:r>
        <w:t>1.3 参考资料</w:t>
      </w:r>
      <w:bookmarkEnd w:id="3"/>
    </w:p>
    <w:p w14:paraId="00867233">
      <w:pPr>
        <w:spacing w:after="120"/>
      </w:pPr>
      <w:r>
        <w:rPr>
          <w:b w:val="0"/>
        </w:rPr>
        <w:t>本说明书依据本软件V1.0源码快照、工程内接口定义与数据表结构编写，并参考《数据处理软件启动与重启操作手册》。采集协议相关内容参考工程采用的PDXP协议与文件交换协议（FEP）资料；具体行为以本说明书所对应源码实现为准。</w:t>
      </w:r>
    </w:p>
    <w:p w14:paraId="149BA14A">
      <w:r>
        <w:br w:type="page"/>
      </w:r>
    </w:p>
    <w:p w14:paraId="1A9B7709">
      <w:pPr>
        <w:pStyle w:val="3"/>
      </w:pPr>
      <w:bookmarkStart w:id="4" w:name="_Toc9282"/>
      <w:r>
        <w:t>二 用途</w:t>
      </w:r>
      <w:bookmarkEnd w:id="4"/>
    </w:p>
    <w:p w14:paraId="139400CC">
      <w:pPr>
        <w:pStyle w:val="4"/>
      </w:pPr>
      <w:bookmarkStart w:id="5" w:name="_Toc5637"/>
      <w:r>
        <w:t>2.1 功能</w:t>
      </w:r>
      <w:bookmarkEnd w:id="5"/>
    </w:p>
    <w:p w14:paraId="1E20A1AD">
      <w:pPr>
        <w:ind w:firstLine="420"/>
      </w:pPr>
      <w:r>
        <w:t>软件以试验任务、设备卫星和遥测参数为主线。规则维护为处理提供字段定义，运行处理把接收帧转换为参数消息，校准通道为每个参数提供野值检测方法，时序存储和关系记录分别保存连续参数值与检测详情。查询接口按任务和使用场景提供最新值、曲线及校准记录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912"/>
        <w:gridCol w:w="3969"/>
      </w:tblGrid>
      <w:tr w14:paraId="56D7A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79A19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9B4E3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CED47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输出</w:t>
            </w:r>
          </w:p>
        </w:tc>
      </w:tr>
      <w:tr w14:paraId="1F049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E9FDB">
            <w:pPr>
              <w:spacing w:after="0" w:line="300" w:lineRule="exact"/>
            </w:pPr>
            <w:r>
              <w:rPr>
                <w:b w:val="0"/>
                <w:sz w:val="20"/>
              </w:rPr>
              <w:t>规则维护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670AAD">
            <w:pPr>
              <w:spacing w:after="0" w:line="300" w:lineRule="exact"/>
            </w:pPr>
            <w:r>
              <w:rPr>
                <w:b w:val="0"/>
                <w:sz w:val="20"/>
              </w:rPr>
              <w:t>Excel或TXT参数文件、批量修改请求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CC1517">
            <w:pPr>
              <w:spacing w:after="0" w:line="300" w:lineRule="exact"/>
            </w:pPr>
            <w:r>
              <w:rPr>
                <w:b w:val="0"/>
                <w:sz w:val="20"/>
              </w:rPr>
              <w:t>设备、所属系统及参数规则</w:t>
            </w:r>
          </w:p>
        </w:tc>
      </w:tr>
      <w:tr w14:paraId="535E9F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EB4360">
            <w:pPr>
              <w:spacing w:after="0" w:line="300" w:lineRule="exact"/>
            </w:pPr>
            <w:r>
              <w:rPr>
                <w:b w:val="0"/>
                <w:sz w:val="20"/>
              </w:rPr>
              <w:t>本地解析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119E03">
            <w:pPr>
              <w:spacing w:after="0" w:line="300" w:lineRule="exact"/>
            </w:pPr>
            <w:r>
              <w:rPr>
                <w:b w:val="0"/>
                <w:sz w:val="20"/>
              </w:rPr>
              <w:t>遥测数据域、预加载字段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05D091">
            <w:pPr>
              <w:spacing w:after="0" w:line="300" w:lineRule="exact"/>
            </w:pPr>
            <w:r>
              <w:rPr>
                <w:b w:val="0"/>
                <w:sz w:val="20"/>
              </w:rPr>
              <w:t>原码、物理量与状态消息</w:t>
            </w:r>
          </w:p>
        </w:tc>
      </w:tr>
      <w:tr w14:paraId="1A9C8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21000D">
            <w:pPr>
              <w:spacing w:after="0" w:line="300" w:lineRule="exact"/>
            </w:pPr>
            <w:r>
              <w:rPr>
                <w:b w:val="0"/>
                <w:sz w:val="20"/>
              </w:rPr>
              <w:t>RPC处理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3BEF5E">
            <w:pPr>
              <w:spacing w:after="0" w:line="300" w:lineRule="exact"/>
            </w:pPr>
            <w:r>
              <w:rPr>
                <w:b w:val="0"/>
                <w:sz w:val="20"/>
              </w:rPr>
              <w:t>帧头、原始数据、固定字段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20D401">
            <w:pPr>
              <w:spacing w:after="0" w:line="300" w:lineRule="exact"/>
            </w:pPr>
            <w:r>
              <w:rPr>
                <w:b w:val="0"/>
                <w:sz w:val="20"/>
              </w:rPr>
              <w:t>统一遥测消息</w:t>
            </w:r>
          </w:p>
        </w:tc>
      </w:tr>
      <w:tr w14:paraId="78DE9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D6382A">
            <w:pPr>
              <w:spacing w:after="0" w:line="300" w:lineRule="exact"/>
            </w:pPr>
            <w:r>
              <w:rPr>
                <w:b w:val="0"/>
                <w:sz w:val="20"/>
              </w:rPr>
              <w:t>校准检测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6CF3E">
            <w:pPr>
              <w:spacing w:after="0" w:line="300" w:lineRule="exact"/>
            </w:pPr>
            <w:r>
              <w:rPr>
                <w:b w:val="0"/>
                <w:sz w:val="20"/>
              </w:rPr>
              <w:t>参数值、校准公式、历史样本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99DD39">
            <w:pPr>
              <w:spacing w:after="0" w:line="300" w:lineRule="exact"/>
            </w:pPr>
            <w:r>
              <w:rPr>
                <w:b w:val="0"/>
                <w:sz w:val="20"/>
              </w:rPr>
              <w:t>野值标识与检测详情</w:t>
            </w:r>
          </w:p>
        </w:tc>
      </w:tr>
      <w:tr w14:paraId="3FFA3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4379378">
            <w:pPr>
              <w:spacing w:after="0" w:line="300" w:lineRule="exact"/>
            </w:pPr>
            <w:r>
              <w:rPr>
                <w:b w:val="0"/>
                <w:sz w:val="20"/>
              </w:rPr>
              <w:t>结果存储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532D04">
            <w:pPr>
              <w:spacing w:after="0" w:line="300" w:lineRule="exact"/>
            </w:pPr>
            <w:r>
              <w:rPr>
                <w:b w:val="0"/>
                <w:sz w:val="20"/>
              </w:rPr>
              <w:t>最终遥测消息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21C4B5">
            <w:pPr>
              <w:spacing w:after="0" w:line="300" w:lineRule="exact"/>
            </w:pPr>
            <w:r>
              <w:rPr>
                <w:b w:val="0"/>
                <w:sz w:val="20"/>
              </w:rPr>
              <w:t>IoTDB记录与消息结果</w:t>
            </w:r>
          </w:p>
        </w:tc>
      </w:tr>
      <w:tr w14:paraId="34500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6FBC72">
            <w:pPr>
              <w:spacing w:after="0" w:line="300" w:lineRule="exact"/>
            </w:pPr>
            <w:r>
              <w:rPr>
                <w:b w:val="0"/>
                <w:sz w:val="20"/>
              </w:rPr>
              <w:t>查询筛选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305064">
            <w:pPr>
              <w:spacing w:after="0" w:line="300" w:lineRule="exact"/>
            </w:pPr>
            <w:r>
              <w:rPr>
                <w:b w:val="0"/>
                <w:sz w:val="20"/>
              </w:rPr>
              <w:t>任务、场景、组件及勾选参数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791B02">
            <w:pPr>
              <w:spacing w:after="0" w:line="300" w:lineRule="exact"/>
            </w:pPr>
            <w:r>
              <w:rPr>
                <w:b w:val="0"/>
                <w:sz w:val="20"/>
              </w:rPr>
              <w:t>最新值、时间曲线和分页记录</w:t>
            </w:r>
          </w:p>
        </w:tc>
      </w:tr>
    </w:tbl>
    <w:p w14:paraId="338A7BED">
      <w:pPr>
        <w:spacing w:after="0"/>
      </w:pPr>
    </w:p>
    <w:p w14:paraId="53DE7A39">
      <w:pPr>
        <w:pStyle w:val="4"/>
      </w:pPr>
      <w:bookmarkStart w:id="6" w:name="_Toc27156"/>
      <w:r>
        <w:t>2.2 性能</w:t>
      </w:r>
      <w:bookmarkEnd w:id="6"/>
    </w:p>
    <w:p w14:paraId="69877FBE">
      <w:pPr>
        <w:spacing w:after="120"/>
      </w:pPr>
      <w:r>
        <w:rPr>
          <w:b w:val="0"/>
        </w:rPr>
        <w:t>软件采用按接口接收、分阶段处理和批量查询等方式组织运行。处理能力取决于接口数量、输入频率、报文或文件大小、规则复杂度以及数据库和消息服务响应。说明书中的批量上限、窗口大小等为实现约束，不代表吞吐量或响应时间的实测结论；部署时应结合实际输入开展容量验证。</w:t>
      </w:r>
    </w:p>
    <w:p w14:paraId="421FA39E">
      <w:pPr>
        <w:pStyle w:val="4"/>
      </w:pPr>
      <w:bookmarkStart w:id="7" w:name="_Toc1554"/>
      <w:r>
        <w:t>2.3 安全保密</w:t>
      </w:r>
      <w:bookmarkEnd w:id="7"/>
    </w:p>
    <w:p w14:paraId="147CCCB1">
      <w:pPr>
        <w:spacing w:after="120"/>
      </w:pPr>
      <w:r>
        <w:rPr>
          <w:b w:val="0"/>
        </w:rPr>
        <w:t>管理接口通过登录会话识别调用者，业务操作校验任务及关联对象的有效性。调用方应使用分配的账号和授权入口，不在请求或文档中混入其他任务的配置与结果。配置中的访问凭据由部署人员管理；对外提供材料时应清除账号口令及实际业务数据。内部同步入口与外部管理入口按部署网络划分，具体访问控制由部署配置落实。</w:t>
      </w:r>
    </w:p>
    <w:p w14:paraId="004D4DC3">
      <w:r>
        <w:br w:type="page"/>
      </w:r>
    </w:p>
    <w:p w14:paraId="58705DA2">
      <w:pPr>
        <w:pStyle w:val="3"/>
      </w:pPr>
      <w:bookmarkStart w:id="8" w:name="_Toc27912"/>
      <w:r>
        <w:t>三 运行环境</w:t>
      </w:r>
      <w:bookmarkEnd w:id="8"/>
    </w:p>
    <w:p w14:paraId="5028FF1A">
      <w:pPr>
        <w:pStyle w:val="4"/>
      </w:pPr>
      <w:bookmarkStart w:id="9" w:name="_Toc15619"/>
      <w:r>
        <w:t>3.1 硬件设备</w:t>
      </w:r>
      <w:bookmarkEnd w:id="9"/>
    </w:p>
    <w:p w14:paraId="1C5FAEE0">
      <w:pPr>
        <w:spacing w:after="120"/>
      </w:pPr>
      <w:r>
        <w:rPr>
          <w:b w:val="0"/>
        </w:rPr>
        <w:t>服务端需要具备网络通信、Java运行与数据存储能力的服务器。CPU、内存、磁盘和网络容量按并发接口、数据频率、文件大小及保留周期配置，不设未经验证的最低性能承诺。使用FEP文件接收时应提供可写的本地临时目录与充足磁盘空间；管理调用终端应能够访问部署后的HTTP服务。</w:t>
      </w:r>
    </w:p>
    <w:p w14:paraId="156D9458">
      <w:pPr>
        <w:pStyle w:val="4"/>
      </w:pPr>
      <w:bookmarkStart w:id="10" w:name="_Toc23920"/>
      <w:r>
        <w:t>3.2 支持软件</w:t>
      </w:r>
      <w:bookmarkEnd w:id="10"/>
    </w:p>
    <w:p w14:paraId="029EAB94">
      <w:pPr>
        <w:ind w:firstLine="420"/>
      </w:pPr>
      <w:r>
        <w:t>管理端采用Spring Boot 2.6.13，工程使用JDK 8和Maven构建，关系数据通过MyBatis Mapper及XML映射访问人大金仓数据库。Nacos负责配置读取与服务注册，Redis承担登录会话及运行缓存。管理服务默认HTTP端口8082，运行服务默认端口8083；实际地址与端口以部署配置为准。</w:t>
      </w:r>
    </w:p>
    <w:p w14:paraId="601E1A12">
      <w:pPr>
        <w:ind w:firstLine="420"/>
      </w:pPr>
      <w:r>
        <w:t>两项业务能力目前共用上述服务进程。部署时保留完整共享依赖，不直接删除另一业务的类或数据表。软件名称用于区分业务范围，现有启动类及构建模块仍沿用工程原名。共享认证、试验任务、设备身份和运行快照是两项业务间的集成条件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71"/>
        <w:gridCol w:w="6180"/>
      </w:tblGrid>
      <w:tr w14:paraId="47495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AC88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组件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6E491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B5C3B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部署检查</w:t>
            </w:r>
          </w:p>
        </w:tc>
      </w:tr>
      <w:tr w14:paraId="587B1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29AD9B">
            <w:pPr>
              <w:spacing w:after="0" w:line="300" w:lineRule="exact"/>
            </w:pPr>
            <w:r>
              <w:rPr>
                <w:b w:val="0"/>
                <w:sz w:val="20"/>
              </w:rPr>
              <w:t>JDK及构建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2ABC14">
            <w:pPr>
              <w:spacing w:after="0" w:line="300" w:lineRule="exact"/>
            </w:pPr>
            <w:r>
              <w:rPr>
                <w:b w:val="0"/>
                <w:sz w:val="20"/>
              </w:rPr>
              <w:t>JDK 8、Maven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A82818">
            <w:pPr>
              <w:spacing w:after="0" w:line="300" w:lineRule="exact"/>
            </w:pPr>
            <w:r>
              <w:rPr>
                <w:b w:val="0"/>
                <w:sz w:val="20"/>
              </w:rPr>
              <w:t>构建两个服务并解析公共模块依赖</w:t>
            </w:r>
          </w:p>
        </w:tc>
      </w:tr>
      <w:tr w14:paraId="2241F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5D5D18">
            <w:pPr>
              <w:spacing w:after="0" w:line="300" w:lineRule="exact"/>
            </w:pPr>
            <w:r>
              <w:rPr>
                <w:b w:val="0"/>
                <w:sz w:val="20"/>
              </w:rPr>
              <w:t>Nacos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4C7D1D">
            <w:pPr>
              <w:spacing w:after="0" w:line="300" w:lineRule="exact"/>
            </w:pPr>
            <w:r>
              <w:rPr>
                <w:b w:val="0"/>
                <w:sz w:val="20"/>
              </w:rPr>
              <w:t>配置中心及注册中心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4163E9">
            <w:pPr>
              <w:spacing w:after="0" w:line="300" w:lineRule="exact"/>
            </w:pPr>
            <w:r>
              <w:rPr>
                <w:b w:val="0"/>
                <w:sz w:val="20"/>
              </w:rPr>
              <w:t>分别发布管理服务与运行服务配置</w:t>
            </w:r>
          </w:p>
        </w:tc>
      </w:tr>
      <w:tr w14:paraId="1A5FE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8B7C46">
            <w:pPr>
              <w:spacing w:after="0" w:line="300" w:lineRule="exact"/>
            </w:pPr>
            <w:r>
              <w:rPr>
                <w:b w:val="0"/>
                <w:sz w:val="20"/>
              </w:rPr>
              <w:t>KingbaseES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7A6930">
            <w:pPr>
              <w:spacing w:after="0" w:line="300" w:lineRule="exact"/>
            </w:pPr>
            <w:r>
              <w:rPr>
                <w:b w:val="0"/>
                <w:sz w:val="20"/>
              </w:rPr>
              <w:t>关系数据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C1E0A9">
            <w:pPr>
              <w:spacing w:after="0" w:line="300" w:lineRule="exact"/>
            </w:pPr>
            <w:r>
              <w:rPr>
                <w:b w:val="0"/>
                <w:sz w:val="20"/>
              </w:rPr>
              <w:t>执行system.sql及business_schema.sql并核对增量字段</w:t>
            </w:r>
          </w:p>
        </w:tc>
      </w:tr>
      <w:tr w14:paraId="6CF2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3D27C5">
            <w:pPr>
              <w:spacing w:after="0" w:line="300" w:lineRule="exact"/>
            </w:pPr>
            <w:r>
              <w:rPr>
                <w:b w:val="0"/>
                <w:sz w:val="20"/>
              </w:rPr>
              <w:t>Redis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D8576A">
            <w:pPr>
              <w:spacing w:after="0" w:line="300" w:lineRule="exact"/>
            </w:pPr>
            <w:r>
              <w:rPr>
                <w:b w:val="0"/>
                <w:sz w:val="20"/>
              </w:rPr>
              <w:t>会话及缓存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CF677">
            <w:pPr>
              <w:spacing w:after="0" w:line="300" w:lineRule="exact"/>
            </w:pPr>
            <w:r>
              <w:rPr>
                <w:b w:val="0"/>
                <w:sz w:val="20"/>
              </w:rPr>
              <w:t>管理端与运行端按实际业务共用所需实例</w:t>
            </w:r>
          </w:p>
        </w:tc>
      </w:tr>
      <w:tr w14:paraId="4D20C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DCD5FF">
            <w:pPr>
              <w:spacing w:after="0" w:line="300" w:lineRule="exact"/>
            </w:pPr>
            <w:r>
              <w:rPr>
                <w:b w:val="0"/>
                <w:sz w:val="20"/>
              </w:rPr>
              <w:t>RocketMQ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B17CD8">
            <w:pPr>
              <w:spacing w:after="0" w:line="300" w:lineRule="exact"/>
            </w:pPr>
            <w:r>
              <w:rPr>
                <w:b w:val="0"/>
                <w:sz w:val="20"/>
              </w:rPr>
              <w:t>消息传递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0E4B43">
            <w:pPr>
              <w:spacing w:after="0" w:line="300" w:lineRule="exact"/>
            </w:pPr>
            <w:r>
              <w:rPr>
                <w:b w:val="0"/>
                <w:sz w:val="20"/>
              </w:rPr>
              <w:t>配置对应主题、标签、生产者和消费方</w:t>
            </w:r>
          </w:p>
        </w:tc>
      </w:tr>
      <w:tr w14:paraId="7C16B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E7D029">
            <w:pPr>
              <w:spacing w:after="0" w:line="300" w:lineRule="exact"/>
            </w:pPr>
            <w:r>
              <w:rPr>
                <w:b w:val="0"/>
                <w:sz w:val="20"/>
              </w:rPr>
              <w:t>IoTDB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1F7374">
            <w:pPr>
              <w:spacing w:after="0" w:line="300" w:lineRule="exact"/>
            </w:pPr>
            <w:r>
              <w:rPr>
                <w:b w:val="0"/>
                <w:sz w:val="20"/>
              </w:rPr>
              <w:t>时序数据库</w:t>
            </w:r>
          </w:p>
        </w:tc>
        <w:tc>
          <w:tcPr>
            <w:tcW w:w="618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F4ABB8">
            <w:pPr>
              <w:spacing w:after="0" w:line="300" w:lineRule="exact"/>
            </w:pPr>
            <w:r>
              <w:rPr>
                <w:b w:val="0"/>
                <w:sz w:val="20"/>
              </w:rPr>
              <w:t>处理结果写入、实时帧和参数查询</w:t>
            </w:r>
          </w:p>
        </w:tc>
      </w:tr>
    </w:tbl>
    <w:p w14:paraId="0A8D362F">
      <w:pPr>
        <w:spacing w:after="0"/>
      </w:pPr>
    </w:p>
    <w:p w14:paraId="76EB0817">
      <w:pPr>
        <w:pStyle w:val="4"/>
      </w:pPr>
      <w:bookmarkStart w:id="11" w:name="_Toc11837"/>
      <w:r>
        <w:t>3.3 部署顺序</w:t>
      </w:r>
      <w:bookmarkEnd w:id="11"/>
    </w:p>
    <w:p w14:paraId="58B63648">
      <w:pPr>
        <w:ind w:firstLine="420"/>
      </w:pPr>
      <w:r>
        <w:t>首先准备数据库、缓存、配置中心及本业务所需存储和消息组件。核对数据库初始化脚本与当前代码版本，避免只创建基础表而漏掉后续字段。随后在Nacos发布两个服务的配置，明确填写连接地址和账号，管理服务与运行服务使用一致的认证配置。</w:t>
      </w:r>
    </w:p>
    <w:p w14:paraId="7E2AF148">
      <w:pPr>
        <w:ind w:firstLine="420"/>
      </w:pPr>
      <w:r>
        <w:t>在工程根目录分别以Maven构建管理服务和运行服务及其公共依赖，然后启动生成的服务。先检查配置加载和数据源连接，再验证登录与只读查询。需要网络接入时，先确认运行服务的监听地址属于本机、端口可用、组播路由正确，再启用采集接口。</w:t>
      </w:r>
    </w:p>
    <w:p w14:paraId="73BC7D7E">
      <w:pPr>
        <w:pStyle w:val="4"/>
      </w:pPr>
      <w:bookmarkStart w:id="12" w:name="_Toc15371"/>
      <w:r>
        <w:t>3.4 运行检查与维护</w:t>
      </w:r>
      <w:bookmarkEnd w:id="12"/>
    </w:p>
    <w:p w14:paraId="3319DF03">
      <w:pPr>
        <w:ind w:firstLine="420"/>
      </w:pPr>
      <w:r>
        <w:t>检查导入规则所属任务及设备关联是否正确，参数范围检查开关和校准公式是否匹配。IoTDB写入与消息发送为两条可分别成功或失败的链路，应分别检查。校准队列堆积时检查Redis、关系数据库和定时批次配置，不通过删除队列消除未处理记录。</w:t>
      </w:r>
    </w:p>
    <w:p w14:paraId="69313FAE">
      <w:pPr>
        <w:ind w:firstLine="420"/>
      </w:pPr>
      <w:r>
        <w:t>运行日志应结合任务编号、接口编号和时间定位问题。维护前保存数据库与必要文件的备份，记录当前配置。修改代码、数据库结构或运行参数后重新核对接口、关联数据和关键流程，未经容量测试不填写固定吞吐量或高可用指标。</w:t>
      </w:r>
    </w:p>
    <w:p w14:paraId="76A72967">
      <w:pPr>
        <w:pStyle w:val="3"/>
      </w:pPr>
      <w:bookmarkStart w:id="13" w:name="_Toc3756"/>
      <w:r>
        <w:t>四 使用过程</w:t>
      </w:r>
      <w:bookmarkEnd w:id="13"/>
    </w:p>
    <w:p w14:paraId="18595171">
      <w:pPr>
        <w:pStyle w:val="4"/>
      </w:pPr>
      <w:bookmarkStart w:id="14" w:name="_Toc27804"/>
      <w:r>
        <w:t>4.1 主要处理对象说明</w:t>
      </w:r>
      <w:bookmarkEnd w:id="14"/>
    </w:p>
    <w:p w14:paraId="6FA1B6CA">
      <w:pPr>
        <w:spacing w:after="120"/>
      </w:pPr>
      <w:r>
        <w:rPr>
          <w:b w:val="0"/>
        </w:rPr>
        <w:t>本软件通过服务接口接收配置、执行运行同步并提供查询结果。任务编号用于确定业务范围，接口、设备、参数规则及通道主键用于确定被操作对象。调用前应明确任务和对象归属；配置保存、运行装载、数据到达与结果持久化属于不同阶段，应分别确认其返回结果和运行记录。</w:t>
      </w:r>
    </w:p>
    <w:p w14:paraId="5A76AB1D">
      <w:pPr>
        <w:spacing w:after="120"/>
      </w:pPr>
      <w:r>
        <w:rPr>
          <w:b w:val="0"/>
        </w:rPr>
        <w:t>本章以设计说明方式描述使用过程，包括输入条件、处理顺序、输出结果和失败边界。流程图、时序图及状态图用于解释后台协作，不表示软件具有相应的前端页面。文中示例值仅用于说明，不直接作为生产配置。</w:t>
      </w:r>
    </w:p>
    <w:p w14:paraId="630199DC">
      <w:pPr>
        <w:pStyle w:val="4"/>
      </w:pPr>
      <w:bookmarkStart w:id="15" w:name="_Toc13187"/>
      <w:r>
        <w:t>4.2 使用说明</w:t>
      </w:r>
      <w:bookmarkEnd w:id="15"/>
    </w:p>
    <w:p w14:paraId="2709B2E0">
      <w:pPr>
        <w:spacing w:after="120"/>
      </w:pPr>
      <w:r>
        <w:rPr>
          <w:b w:val="0"/>
        </w:rPr>
        <w:t>先完成环境准备和任务配置，再按各功能的输入要求调用管理接口；配置提交并同步后，由运行服务接收和处理数据。结果通过查询接口、对象存储或消息服务供后续业务使用。以下各节同时说明正常处理过程和异常时的设计行为。</w:t>
      </w:r>
    </w:p>
    <w:p w14:paraId="6B88D2F6">
      <w:pPr>
        <w:pStyle w:val="5"/>
      </w:pPr>
      <w:bookmarkStart w:id="16" w:name="_Toc22039"/>
      <w:r>
        <w:t>4.2.1 总体架构与处理顺序</w:t>
      </w:r>
      <w:bookmarkEnd w:id="16"/>
    </w:p>
    <w:p w14:paraId="10D8CC77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5D24">
      <w:pPr>
        <w:pStyle w:val="15"/>
        <w:jc w:val="center"/>
      </w:pPr>
      <w:r>
        <w:t>图1 遥测处理主链路</w:t>
      </w:r>
    </w:p>
    <w:p w14:paraId="5D251D97">
      <w:pPr>
        <w:ind w:firstLine="420"/>
      </w:pPr>
      <w:r>
        <w:t>管理服务提供processing、calibration与visualization等业务接口。运行服务中的PdxpProtocolHandler连接采集入口与处理链路，依据rpcEnabled选择LocalDataProcessor或RpcDataProcessor。处理结果统一为TelemetryMessage，再进行参数校准、IoTDB保存和RocketMQ发送。</w:t>
      </w:r>
    </w:p>
    <w:p w14:paraId="05E42AAD">
      <w:pPr>
        <w:ind w:firstLine="420"/>
      </w:pPr>
      <w:r>
        <w:t>规则、设备身份与有效校准配置在接口同步时加载到运行快照，处理线程不逐帧查询参数表。PDXP接收和文件接入由协作采集能力提供；本软件承担完整帧之后的业务解释和结果管理。共享服务进程、设备目录和快照是当前架构的实际依赖。</w:t>
      </w:r>
    </w:p>
    <w:p w14:paraId="1C8CE2A3">
      <w:pPr>
        <w:pStyle w:val="5"/>
      </w:pPr>
      <w:bookmarkStart w:id="17" w:name="_Toc31791"/>
      <w:r>
        <w:t>4.2.2 参数规则维护与导入</w:t>
      </w:r>
      <w:bookmarkEnd w:id="17"/>
    </w:p>
    <w:p w14:paraId="7E054F75">
      <w:pPr>
        <w:ind w:firstLine="420"/>
      </w:pPr>
      <w:r>
        <w:t>规则文件支持.xls、.xlsx以及制表符分隔的.txt。Excel按页签组织设备，TXT以去除扩展名的文件名生成设备编码及名称，并兼容UTF-8和GBK。导入请求指定taskId与type，整份文件使用同一种设备类型；每个设备至少需要一条有效参数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3515"/>
      </w:tblGrid>
      <w:tr w14:paraId="56836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7D56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28C8D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中文表头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B9F3F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处理说明</w:t>
            </w:r>
          </w:p>
        </w:tc>
      </w:tr>
      <w:tr w14:paraId="77671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268B8D">
            <w:pPr>
              <w:spacing w:after="0" w:line="300" w:lineRule="exact"/>
            </w:pPr>
            <w:r>
              <w:rPr>
                <w:b w:val="0"/>
                <w:sz w:val="20"/>
              </w:rPr>
              <w:t>定位与位布局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953EF6">
            <w:pPr>
              <w:spacing w:after="0" w:line="300" w:lineRule="exact"/>
            </w:pPr>
            <w:r>
              <w:rPr>
                <w:b w:val="0"/>
                <w:sz w:val="20"/>
              </w:rPr>
              <w:t>序号、位宽、遥测名称、遥测代号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14D24">
            <w:pPr>
              <w:spacing w:after="0" w:line="300" w:lineRule="exact"/>
            </w:pPr>
            <w:r>
              <w:rPr>
                <w:b w:val="0"/>
                <w:sz w:val="20"/>
              </w:rPr>
              <w:t>序号用于顺序与唯一性校验，位宽确定读取范围</w:t>
            </w:r>
          </w:p>
        </w:tc>
      </w:tr>
      <w:tr w14:paraId="75CF4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274773">
            <w:pPr>
              <w:spacing w:after="0" w:line="300" w:lineRule="exact"/>
            </w:pPr>
            <w:r>
              <w:rPr>
                <w:b w:val="0"/>
                <w:sz w:val="20"/>
              </w:rPr>
              <w:t>数值转换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D0208B">
            <w:pPr>
              <w:spacing w:after="0" w:line="300" w:lineRule="exact"/>
            </w:pPr>
            <w:r>
              <w:rPr>
                <w:b w:val="0"/>
                <w:sz w:val="20"/>
              </w:rPr>
              <w:t>公式类型、处理公式、处理参数、小数位数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0CC705">
            <w:pPr>
              <w:spacing w:after="0" w:line="300" w:lineRule="exact"/>
            </w:pPr>
            <w:r>
              <w:rPr>
                <w:b w:val="0"/>
                <w:sz w:val="20"/>
              </w:rPr>
              <w:t>按公式类型转换并控制显示精度</w:t>
            </w:r>
          </w:p>
        </w:tc>
      </w:tr>
      <w:tr w14:paraId="31A4F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4BB91E">
            <w:pPr>
              <w:spacing w:after="0" w:line="300" w:lineRule="exact"/>
            </w:pPr>
            <w:r>
              <w:rPr>
                <w:b w:val="0"/>
                <w:sz w:val="20"/>
              </w:rPr>
              <w:t>状态规则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96AC73">
            <w:pPr>
              <w:spacing w:after="0" w:line="300" w:lineRule="exact"/>
            </w:pPr>
            <w:r>
              <w:rPr>
                <w:b w:val="0"/>
                <w:sz w:val="20"/>
              </w:rPr>
              <w:t>是否报警、正常值范围、预警值范围、状态跳变信息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1B7D0C">
            <w:pPr>
              <w:spacing w:after="0" w:line="300" w:lineRule="exact"/>
            </w:pPr>
            <w:r>
              <w:rPr>
                <w:b w:val="0"/>
                <w:sz w:val="20"/>
              </w:rPr>
              <w:t>作为参数状态判定配置</w:t>
            </w:r>
          </w:p>
        </w:tc>
      </w:tr>
      <w:tr w14:paraId="417B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877623">
            <w:pPr>
              <w:spacing w:after="0" w:line="300" w:lineRule="exact"/>
            </w:pPr>
            <w:r>
              <w:rPr>
                <w:b w:val="0"/>
                <w:sz w:val="20"/>
              </w:rPr>
              <w:t>关联信息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DB857D">
            <w:pPr>
              <w:spacing w:after="0" w:line="300" w:lineRule="exact"/>
            </w:pPr>
            <w:r>
              <w:rPr>
                <w:b w:val="0"/>
                <w:sz w:val="20"/>
              </w:rPr>
              <w:t>相关命令、所属系统、控制波道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65D2F8">
            <w:pPr>
              <w:spacing w:after="0" w:line="300" w:lineRule="exact"/>
            </w:pPr>
            <w:r>
              <w:rPr>
                <w:b w:val="0"/>
                <w:sz w:val="20"/>
              </w:rPr>
              <w:t>维护业务归属与关联</w:t>
            </w:r>
          </w:p>
        </w:tc>
      </w:tr>
      <w:tr w14:paraId="23801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BC582F">
            <w:pPr>
              <w:spacing w:after="0" w:line="300" w:lineRule="exact"/>
            </w:pPr>
            <w:r>
              <w:rPr>
                <w:b w:val="0"/>
                <w:sz w:val="20"/>
              </w:rPr>
              <w:t>辅助配置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2543C8">
            <w:pPr>
              <w:spacing w:after="0" w:line="300" w:lineRule="exact"/>
            </w:pPr>
            <w:r>
              <w:rPr>
                <w:b w:val="0"/>
                <w:sz w:val="20"/>
              </w:rPr>
              <w:t>合并波道、延时波道、存储遥测、校准公式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B66687">
            <w:pPr>
              <w:spacing w:after="0" w:line="300" w:lineRule="exact"/>
            </w:pPr>
            <w:r>
              <w:rPr>
                <w:b w:val="0"/>
                <w:sz w:val="20"/>
              </w:rPr>
              <w:t>保存原有业务字段，校准公式用于匹配通道</w:t>
            </w:r>
          </w:p>
        </w:tc>
      </w:tr>
    </w:tbl>
    <w:p w14:paraId="46D0BE01">
      <w:pPr>
        <w:spacing w:after="0"/>
      </w:pPr>
    </w:p>
    <w:p w14:paraId="5F2BB349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7ED0">
      <w:pPr>
        <w:pStyle w:val="15"/>
        <w:jc w:val="center"/>
      </w:pPr>
      <w:r>
        <w:t>图2 参数文件导入事务</w:t>
      </w:r>
    </w:p>
    <w:p w14:paraId="3031467E">
      <w:pPr>
        <w:ind w:firstLine="420"/>
      </w:pPr>
      <w:r>
        <w:t>表头必须覆盖十九项中文业务字段。空行忽略，业务单元格按文本保存，避免把遥测代号或公式中的格式误当数值改写；同一设备内序号不能重复。旧TXT最后一栏以反斜线表示校准公式时，按空值兼容处理。</w:t>
      </w:r>
    </w:p>
    <w:p w14:paraId="62F7E27E">
      <w:pPr>
        <w:ind w:firstLine="420"/>
      </w:pPr>
      <w:r>
        <w:t>系统先解析并验证文件，之后在同一事务中逻辑删除当前任务下同类型设备和关联参数，再写入新设备、系统节点及参数。设备主键回填到参数关联字段。导入完成后同步可视化筛选项，返回参数条数；它不是在原规则后简单追加。</w:t>
      </w:r>
    </w:p>
    <w:p w14:paraId="4D0A531A">
      <w:pPr>
        <w:ind w:firstLine="420"/>
      </w:pPr>
      <w:r>
        <w:t>规则批量修改入口为/processing/rules/batch-update，要求在当前任务范围内校验并原子更新。规则关联的设备和任务应与采集协议中的deviceSatelliteId一致，避免运行端无法加载有效字段。接口同步会装载新的规则快照，规则保存与运行快照是否更新应一并检查。</w:t>
      </w:r>
    </w:p>
    <w:p w14:paraId="446CA966">
      <w:pPr>
        <w:pStyle w:val="5"/>
      </w:pPr>
      <w:bookmarkStart w:id="18" w:name="_Toc17753"/>
      <w:r>
        <w:t>4.2.3 数据域拆分与位级解析</w:t>
      </w:r>
      <w:bookmarkEnd w:id="18"/>
    </w:p>
    <w:p w14:paraId="5C6D632E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1E9A">
      <w:pPr>
        <w:pStyle w:val="15"/>
        <w:jc w:val="center"/>
      </w:pPr>
      <w:r>
        <w:t>图3 本地与RPC输入数据的区别</w:t>
      </w:r>
    </w:p>
    <w:p w14:paraId="58BFC0A0">
      <w:pPr>
        <w:ind w:firstLine="420"/>
      </w:pPr>
      <w:r>
        <w:t>PdxpDataPayloadParser将完整包的数据域拆成三段：前5字节自定义数据、中间全部遥测数据、末尾4字节原始帧头。该结构是当前接收处理实现的固定约定，不随发送源的长度参数自动调整。每个分支使用同一次拆分结果，防止重复拆分导致偏移不一致。</w:t>
      </w:r>
    </w:p>
    <w:p w14:paraId="63B43AB2">
      <w:pPr>
        <w:ind w:firstLine="420"/>
      </w:pPr>
      <w:r>
        <w:t>本地处理对中间遥测数据创建LittleEndianBitReader，按已加载字段的顺序和位宽连续读取原始字节，再转换为无符号整数或相应类型。位宽、字段顺序和实际帧长度必须匹配，超出可读范围或不合法规则导致当前处理失败并记录参数位置。</w:t>
      </w:r>
    </w:p>
    <w:p w14:paraId="69C2E594">
      <w:pPr>
        <w:ind w:firstLine="420"/>
      </w:pPr>
      <w:r>
        <w:t>每个参数携带遥测代号、名称、所属系统、原码及校准公式。结果使用遥测代号作为映射键，同一帧内重复代号由后出现的值覆盖，覆盖次数计入去重统计。这属于单帧参数归并，不是按时间或跨帧删除相同数值。</w:t>
      </w:r>
    </w:p>
    <w:p w14:paraId="46A83FCE">
      <w:pPr>
        <w:pStyle w:val="5"/>
      </w:pPr>
      <w:bookmarkStart w:id="19" w:name="_Toc18612"/>
      <w:r>
        <w:t>4.2.4 公式计算与类型转换</w:t>
      </w:r>
      <w:bookmarkEnd w:id="19"/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5783"/>
      </w:tblGrid>
      <w:tr w14:paraId="71B854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F1AC7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公式类型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6511B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消息类型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772B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当前转换行为</w:t>
            </w:r>
          </w:p>
        </w:tc>
      </w:tr>
      <w:tr w14:paraId="0C0CE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D91A87">
            <w:pPr>
              <w:spacing w:after="0" w:line="300" w:lineRule="exact"/>
            </w:pPr>
            <w:r>
              <w:rPr>
                <w:b w:val="0"/>
                <w:sz w:val="20"/>
              </w:rPr>
              <w:t>300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B5D927">
            <w:pPr>
              <w:spacing w:after="0" w:line="300" w:lineRule="exact"/>
            </w:pPr>
            <w:r>
              <w:rPr>
                <w:b w:val="0"/>
                <w:sz w:val="20"/>
              </w:rPr>
              <w:t>单精度数值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B62F1E">
            <w:pPr>
              <w:spacing w:after="0" w:line="300" w:lineRule="exact"/>
            </w:pPr>
            <w:r>
              <w:rPr>
                <w:b w:val="0"/>
                <w:sz w:val="20"/>
              </w:rPr>
              <w:t>十进制公式计算后转换为float精度</w:t>
            </w:r>
          </w:p>
        </w:tc>
      </w:tr>
      <w:tr w14:paraId="628DB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7D0F28">
            <w:pPr>
              <w:spacing w:after="0" w:line="300" w:lineRule="exact"/>
            </w:pPr>
            <w:r>
              <w:rPr>
                <w:b w:val="0"/>
                <w:sz w:val="20"/>
              </w:rPr>
              <w:t>301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89DE31">
            <w:pPr>
              <w:spacing w:after="0" w:line="300" w:lineRule="exact"/>
            </w:pPr>
            <w:r>
              <w:rPr>
                <w:b w:val="0"/>
                <w:sz w:val="20"/>
              </w:rPr>
              <w:t>双精度数值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23A33F">
            <w:pPr>
              <w:spacing w:after="0" w:line="300" w:lineRule="exact"/>
            </w:pPr>
            <w:r>
              <w:rPr>
                <w:b w:val="0"/>
                <w:sz w:val="20"/>
              </w:rPr>
              <w:t>公式计算后转换为double</w:t>
            </w:r>
          </w:p>
        </w:tc>
      </w:tr>
      <w:tr w14:paraId="64726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01E2A7">
            <w:pPr>
              <w:spacing w:after="0" w:line="300" w:lineRule="exact"/>
            </w:pPr>
            <w:r>
              <w:rPr>
                <w:b w:val="0"/>
                <w:sz w:val="20"/>
              </w:rPr>
              <w:t>302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BCE6D1">
            <w:pPr>
              <w:spacing w:after="0" w:line="300" w:lineRule="exact"/>
            </w:pPr>
            <w:r>
              <w:rPr>
                <w:b w:val="0"/>
                <w:sz w:val="20"/>
              </w:rPr>
              <w:t>文本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D947D3">
            <w:pPr>
              <w:spacing w:after="0" w:line="300" w:lineRule="exact"/>
            </w:pPr>
            <w:r>
              <w:rPr>
                <w:b w:val="0"/>
                <w:sz w:val="20"/>
              </w:rPr>
              <w:t>位宽须为8的整数倍，按UTF-8解码</w:t>
            </w:r>
          </w:p>
        </w:tc>
      </w:tr>
      <w:tr w14:paraId="27AFE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07A6C">
            <w:pPr>
              <w:spacing w:after="0" w:line="300" w:lineRule="exact"/>
            </w:pPr>
            <w:r>
              <w:rPr>
                <w:b w:val="0"/>
                <w:sz w:val="20"/>
              </w:rPr>
              <w:t>303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40FB34">
            <w:pPr>
              <w:spacing w:after="0" w:line="300" w:lineRule="exact"/>
            </w:pPr>
            <w:r>
              <w:rPr>
                <w:b w:val="0"/>
                <w:sz w:val="20"/>
              </w:rPr>
              <w:t>时间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F99A93">
            <w:pPr>
              <w:spacing w:after="0" w:line="300" w:lineRule="exact"/>
            </w:pPr>
            <w:r>
              <w:rPr>
                <w:b w:val="0"/>
                <w:sz w:val="20"/>
              </w:rPr>
              <w:t>自2000年1月1日12时起的十分之一毫秒计数</w:t>
            </w:r>
          </w:p>
        </w:tc>
      </w:tr>
      <w:tr w14:paraId="6ADF1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B1248">
            <w:pPr>
              <w:spacing w:after="0" w:line="300" w:lineRule="exact"/>
            </w:pPr>
            <w:r>
              <w:rPr>
                <w:b w:val="0"/>
                <w:sz w:val="20"/>
              </w:rPr>
              <w:t>其他或空值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1A67F">
            <w:pPr>
              <w:spacing w:after="0" w:line="300" w:lineRule="exact"/>
            </w:pPr>
            <w:r>
              <w:rPr>
                <w:b w:val="0"/>
                <w:sz w:val="20"/>
              </w:rPr>
              <w:t>原码</w:t>
            </w:r>
          </w:p>
        </w:tc>
        <w:tc>
          <w:tcPr>
            <w:tcW w:w="578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A8CB5F">
            <w:pPr>
              <w:spacing w:after="0" w:line="300" w:lineRule="exact"/>
            </w:pPr>
            <w:r>
              <w:rPr>
                <w:b w:val="0"/>
                <w:sz w:val="20"/>
              </w:rPr>
              <w:t>保留无符号原码数值，兼容既有配置</w:t>
            </w:r>
          </w:p>
        </w:tc>
      </w:tr>
    </w:tbl>
    <w:p w14:paraId="187DE605">
      <w:pPr>
        <w:spacing w:after="0"/>
      </w:pPr>
    </w:p>
    <w:p w14:paraId="1AFDBE41">
      <w:pPr>
        <w:ind w:firstLine="420"/>
      </w:pPr>
      <w:r>
        <w:t>TelemetryFormulaEvaluator只解析数值、变量、括号、正负号和四则运算。x绑定解码后的原码，处理参数用斜线分隔并按次序绑定a至w，最多23个参数。公式可带y=前缀；空公式或横线占位表示直接使用原码。表达式不执行脚本，也不调用任意方法。</w:t>
      </w:r>
    </w:p>
    <w:p w14:paraId="5C83375A">
      <w:pPr>
        <w:ind w:firstLine="420"/>
      </w:pPr>
      <w:r>
        <w:t>例如原码x为100，处理参数为0.1/2，公式为a*x+b，计算结果为12。若配置小数位数为2，则文本表达为12.00，数值字段保留相应数值。数值计算使用BigDecimal；除法采用DECIMAL128精度，小数位处理使用四舍五入规则。</w:t>
      </w:r>
    </w:p>
    <w:p w14:paraId="09C2405A">
      <w:pPr>
        <w:ind w:firstLine="420"/>
      </w:pPr>
      <w:r>
        <w:t>时间类型要求公式结果是完整计数，使用每秒10000个计数换算，不通过浮点舍入丢失十分之一毫秒。显示文本保留四位秒小数。字符串不代入数值公式；旧类型按原码处理。变量未配置、括号不匹配、数值溢出或时间不为整数等问题会返回明确处理异常。</w:t>
      </w:r>
    </w:p>
    <w:p w14:paraId="52E28AD8">
      <w:pPr>
        <w:pStyle w:val="5"/>
      </w:pPr>
      <w:bookmarkStart w:id="20" w:name="_Toc11914"/>
      <w:r>
        <w:t>4.2.5 RPC处理与结果规范化</w:t>
      </w:r>
      <w:bookmarkEnd w:id="20"/>
    </w:p>
    <w:p w14:paraId="556A8A78">
      <w:pPr>
        <w:ind w:firstLine="420"/>
      </w:pPr>
      <w:r>
        <w:t>RpcDataProcessor将原始帧头与中间遥测数据重新拼接，按“帧头在前、数据在后”构造请求data，同时设置实际length、包序号和发送时间。旧注释中提到508字节不能当作固定RPC请求长度；默认示例中请求实际包含4字节帧头与508字节数据，共512字节。</w:t>
      </w:r>
    </w:p>
    <w:p w14:paraId="421DA5E9">
      <w:pPr>
        <w:ind w:firstLine="420"/>
      </w:pPr>
      <w:r>
        <w:t>协议配置的fields为sat_code、channel与data_source等字段提供固定值。PDXP日期与当日时标按东八区转换为时间点，RPC返回体按TelemetryMessage解析。返回内容无效时结束当前帧，不伪造空参数结果。</w:t>
      </w:r>
    </w:p>
    <w:p w14:paraId="0028169B">
      <w:pPr>
        <w:ind w:firstLine="420"/>
      </w:pPr>
      <w:r>
        <w:t>返回消息补充当前任务、消息时间及业务头信息，整帧原码使用已拆出的中间数据域。设备名称与通道名称通过接口启动前加载的基线目录匹配；找不到名称时保留原信息并记录日志。远程服务本身的算法不作为本软件本地原创实现进行描述。</w:t>
      </w:r>
    </w:p>
    <w:p w14:paraId="2A1D8172">
      <w:pPr>
        <w:pStyle w:val="5"/>
      </w:pPr>
      <w:bookmarkStart w:id="21" w:name="_Toc18436"/>
      <w:r>
        <w:t>4.2.6 校准通道与任务开关</w:t>
      </w:r>
      <w:bookmarkEnd w:id="21"/>
    </w:p>
    <w:p w14:paraId="7649724B">
      <w:pPr>
        <w:ind w:firstLine="420"/>
      </w:pPr>
      <w:r>
        <w:t>任务级parameterRangeCheckEnabled控制是否执行野值检测。开关关闭时，消息直接通过，不执行该阶段的样本缓存与详情记录。开关开启时，每个参数使用自身calibrationFormula在当前任务有效通道映射中匹配配置；无匹配通道的参数保留原值与标识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350"/>
      </w:tblGrid>
      <w:tr w14:paraId="7B5E1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8D436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929E7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约束或作用</w:t>
            </w:r>
          </w:p>
        </w:tc>
      </w:tr>
      <w:tr w14:paraId="22D37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5258C"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DE351D">
            <w:pPr>
              <w:spacing w:after="0" w:line="300" w:lineRule="exact"/>
            </w:pPr>
            <w:r>
              <w:rPr>
                <w:b w:val="0"/>
                <w:sz w:val="20"/>
              </w:rPr>
              <w:t>同一任务内唯一，用于参数与通道匹配</w:t>
            </w:r>
          </w:p>
        </w:tc>
      </w:tr>
      <w:tr w14:paraId="5376C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D878C1">
            <w:pPr>
              <w:spacing w:after="0" w:line="300" w:lineRule="exact"/>
            </w:pPr>
            <w:r>
              <w:rPr>
                <w:b w:val="0"/>
                <w:sz w:val="20"/>
              </w:rPr>
              <w:t>detectMethod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1E1CEA">
            <w:pPr>
              <w:spacing w:after="0" w:line="300" w:lineRule="exact"/>
            </w:pPr>
            <w:r>
              <w:rPr>
                <w:b w:val="0"/>
                <w:sz w:val="20"/>
              </w:rPr>
              <w:t>1莱特准则，2阈值法，3肖维涅法</w:t>
            </w:r>
          </w:p>
        </w:tc>
      </w:tr>
      <w:tr w14:paraId="546B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2A09A">
            <w:pPr>
              <w:spacing w:after="0" w:line="300" w:lineRule="exact"/>
            </w:pPr>
            <w:r>
              <w:rPr>
                <w:b w:val="0"/>
                <w:sz w:val="20"/>
              </w:rPr>
              <w:t>sampleWindow 与 sigmaValue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E26F4">
            <w:pPr>
              <w:spacing w:after="0" w:line="300" w:lineRule="exact"/>
            </w:pPr>
            <w:r>
              <w:rPr>
                <w:b w:val="0"/>
                <w:sz w:val="20"/>
              </w:rPr>
              <w:t>莱特准则样本窗口不小于3，倍数1至5</w:t>
            </w:r>
          </w:p>
        </w:tc>
      </w:tr>
      <w:tr w14:paraId="47552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561091">
            <w:pPr>
              <w:spacing w:after="0" w:line="300" w:lineRule="exact"/>
            </w:pPr>
            <w:r>
              <w:rPr>
                <w:b w:val="0"/>
                <w:sz w:val="20"/>
              </w:rPr>
              <w:t>normalRange 与 fluctuationRate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23FDFF">
            <w:pPr>
              <w:spacing w:after="0" w:line="300" w:lineRule="exact"/>
            </w:pPr>
            <w:r>
              <w:rPr>
                <w:b w:val="0"/>
                <w:sz w:val="20"/>
              </w:rPr>
              <w:t>阈值范围及扩展百分比，比例大于0且不超过100</w:t>
            </w:r>
          </w:p>
        </w:tc>
      </w:tr>
      <w:tr w14:paraId="18DF4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928FB7">
            <w:pPr>
              <w:spacing w:after="0" w:line="300" w:lineRule="exact"/>
            </w:pPr>
            <w:r>
              <w:rPr>
                <w:b w:val="0"/>
                <w:sz w:val="20"/>
              </w:rPr>
              <w:t>minSampleCount 与 iterateCount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E2E4E4">
            <w:pPr>
              <w:spacing w:after="0" w:line="300" w:lineRule="exact"/>
            </w:pPr>
            <w:r>
              <w:rPr>
                <w:b w:val="0"/>
                <w:sz w:val="20"/>
              </w:rPr>
              <w:t>肖维涅样本数不小于3，迭代次数1至3</w:t>
            </w:r>
          </w:p>
        </w:tc>
      </w:tr>
      <w:tr w14:paraId="1860D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EEC08D">
            <w:pPr>
              <w:spacing w:after="0" w:line="300" w:lineRule="exact"/>
            </w:pPr>
            <w:r>
              <w:rPr>
                <w:b w:val="0"/>
                <w:sz w:val="20"/>
              </w:rPr>
              <w:t>chauvenetCoef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4F2741">
            <w:pPr>
              <w:spacing w:after="0" w:line="300" w:lineRule="exact"/>
            </w:pPr>
            <w:r>
              <w:rPr>
                <w:b w:val="0"/>
                <w:sz w:val="20"/>
              </w:rPr>
              <w:t>肖维涅判别常数固定为0.5</w:t>
            </w:r>
          </w:p>
        </w:tc>
      </w:tr>
      <w:tr w14:paraId="40097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D157EA">
            <w:pPr>
              <w:spacing w:after="0" w:line="300" w:lineRule="exact"/>
            </w:pPr>
            <w:r>
              <w:rPr>
                <w:b w:val="0"/>
                <w:sz w:val="20"/>
              </w:rPr>
              <w:t>dynamicUpdate 与 autoClean</w:t>
            </w:r>
          </w:p>
        </w:tc>
        <w:tc>
          <w:tcPr>
            <w:tcW w:w="63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381195">
            <w:pPr>
              <w:spacing w:after="0" w:line="300" w:lineRule="exact"/>
            </w:pPr>
            <w:r>
              <w:rPr>
                <w:b w:val="0"/>
                <w:sz w:val="20"/>
              </w:rPr>
              <w:t>控制样本基线更新及异常样本是否进入有效基线</w:t>
            </w:r>
          </w:p>
        </w:tc>
      </w:tr>
    </w:tbl>
    <w:p w14:paraId="1E196C7E">
      <w:pPr>
        <w:spacing w:after="0"/>
      </w:pPr>
    </w:p>
    <w:p w14:paraId="1CA4B5F4">
      <w:pPr>
        <w:ind w:firstLine="420"/>
      </w:pPr>
      <w:r>
        <w:t>新增通道时同时创建一条野值数量为0的汇总记录，通道与有效汇总记录一对一。配置更新只校验当前方法适用的专用参数。通道管理与初始记录创建由事务保证一致，配置提交后通过运行同步更新有效映射。</w:t>
      </w:r>
    </w:p>
    <w:p w14:paraId="3B29D7C1">
      <w:pPr>
        <w:pStyle w:val="5"/>
      </w:pPr>
      <w:bookmarkStart w:id="22" w:name="_Toc2708"/>
      <w:r>
        <w:t>4.2.7 野值检测算法与样本管理</w:t>
      </w:r>
      <w:bookmarkEnd w:id="22"/>
    </w:p>
    <w:p w14:paraId="1C210352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A4A4">
      <w:pPr>
        <w:pStyle w:val="15"/>
        <w:jc w:val="center"/>
      </w:pPr>
      <w:r>
        <w:t>图4 参数级野值检测</w:t>
      </w:r>
    </w:p>
    <w:p w14:paraId="71A27FE7">
      <w:pPr>
        <w:pStyle w:val="6"/>
      </w:pPr>
      <w:r>
        <w:t>4.2.7.1 阈值法</w:t>
      </w:r>
    </w:p>
    <w:p w14:paraId="6D231E0B">
      <w:pPr>
        <w:ind w:firstLine="420"/>
      </w:pPr>
      <w:r>
        <w:t>阈值法从normalRange解析上下边界，按范围宽度乘浮动比例计算扩展量。实际下限为原下限减扩展量，上限为原上限加扩展量。当前值严格低于下限或高于上限时判为野值，记录数值、边界及超出差值。</w:t>
      </w:r>
    </w:p>
    <w:p w14:paraId="0552DAFD">
      <w:pPr>
        <w:ind w:firstLine="420"/>
      </w:pPr>
      <w:r>
        <w:t>例如正常范围为0至100，浮动比例为10%，有效判定范围为-10至110。数值115超过上限5，产生野值详情；边界110本身不因严格大于条件触发。此例说明实现规则，不代表实际设备的推荐阈值。</w:t>
      </w:r>
    </w:p>
    <w:p w14:paraId="615F7B8C">
      <w:pPr>
        <w:pStyle w:val="6"/>
      </w:pPr>
      <w:r>
        <w:t>4.2.7.2 莱特准则与肖维涅法</w:t>
      </w:r>
    </w:p>
    <w:p w14:paraId="4399353F">
      <w:pPr>
        <w:ind w:firstLine="420"/>
      </w:pPr>
      <w:r>
        <w:t>莱特准则从最近有效样本计算均值与样本标准差，当当前值与均值的绝对偏差超过配置倍数乘标准差时判为野值。样本未达到窗口数量时按当前实现不判异常；标准差为0时该分支也不据此标记野值，应结合实际数据选择合适的检测方法。</w:t>
      </w:r>
    </w:p>
    <w:p w14:paraId="78A6D892">
      <w:pPr>
        <w:ind w:firstLine="420"/>
      </w:pPr>
      <w:r>
        <w:t>肖维涅法使用最近样本与当前值进行判别，在配置迭代次数内查找偏离程度最大的点，按实现中的概率判别计算决定是否剔除，并判断当前值是否属于被剔除对象。样本数不足时同样暂不判为野值。方法参数与数据分布有关，软件提供配置和计算，不自动选择最优方法。</w:t>
      </w:r>
    </w:p>
    <w:p w14:paraId="0E4F6E3D">
      <w:pPr>
        <w:pStyle w:val="6"/>
      </w:pPr>
      <w:r>
        <w:t>4.2.7.3 样本与详情持久化</w:t>
      </w:r>
    </w:p>
    <w:p w14:paraId="5D127B28">
      <w:pPr>
        <w:ind w:firstLine="420"/>
      </w:pPr>
      <w:r>
        <w:t>有效样本在Redis中按任务、校准公式和遥测代号分组。自动清理开启且样本被判为野值时，不把该样本加入后续有效基线；消息中的参数仍保留，并设置isWildValue。该行为不是修改原值，也不是删除所有异常记录。</w:t>
      </w:r>
    </w:p>
    <w:p w14:paraId="079C539C">
      <w:pPr>
        <w:ind w:firstLine="420"/>
      </w:pPr>
      <w:r>
        <w:t>野值详情进入待落库队列，定时器默认每5秒读取受批量上限限制的一批，事务写入详情并累加通道汇总。数据库或反序列化异常时尝试按原顺序恢复队列。队列取出到数据库完成之间不是跨Redis与数据库的原子事务，进程中断及重复执行需要结合日志和记录核查，不能宣称严格一次持久化。</w:t>
      </w:r>
    </w:p>
    <w:p w14:paraId="771D9E34">
      <w:pPr>
        <w:pStyle w:val="5"/>
      </w:pPr>
      <w:bookmarkStart w:id="23" w:name="_Toc1562"/>
      <w:r>
        <w:t>4.2.8 时序存储与消息结果</w:t>
      </w:r>
      <w:bookmarkEnd w:id="23"/>
    </w:p>
    <w:p w14:paraId="497D3A46">
      <w:pPr>
        <w:ind w:firstLine="420"/>
      </w:pPr>
      <w:r>
        <w:t>IoTDB写入要求有效任务、设备主键以及完整遥测消息，并验证消息任务与接口任务一致。路径按root.db、任务节点、设备节点、tms、遥测类型与参数代号组织。类型区分实时、延时、存储、设备及未知类别，路径节点由公共工具进行规范处理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706"/>
        <w:gridCol w:w="3345"/>
      </w:tblGrid>
      <w:tr w14:paraId="78267A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989B7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记录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D0C10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主要测点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A18B2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3F967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3DAD67">
            <w:pPr>
              <w:spacing w:after="0" w:line="300" w:lineRule="exact"/>
            </w:pPr>
            <w:r>
              <w:rPr>
                <w:b w:val="0"/>
                <w:sz w:val="20"/>
              </w:rPr>
              <w:t>整帧 _frame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5E8034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deviceSatelliteName、channelName、raw、checkResultName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DCEC6">
            <w:pPr>
              <w:spacing w:after="0" w:line="300" w:lineRule="exact"/>
            </w:pPr>
            <w:r>
              <w:rPr>
                <w:b w:val="0"/>
                <w:sz w:val="20"/>
              </w:rPr>
              <w:t>保存设备名称、通道名称、中间原始数据域和中文检查结果</w:t>
            </w:r>
          </w:p>
        </w:tc>
      </w:tr>
      <w:tr w14:paraId="40E53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D532EB">
            <w:pPr>
              <w:spacing w:after="0" w:line="300" w:lineRule="exact"/>
            </w:pPr>
            <w:r>
              <w:rPr>
                <w:b w:val="0"/>
                <w:sz w:val="20"/>
              </w:rPr>
              <w:t>遥测参数</w:t>
            </w:r>
          </w:p>
        </w:tc>
        <w:tc>
          <w:tcPr>
            <w:tcW w:w="470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3A9416">
            <w:pPr>
              <w:spacing w:after="0" w:line="300" w:lineRule="exact"/>
            </w:pPr>
            <w:r>
              <w:rPr>
                <w:b w:val="0"/>
                <w:sz w:val="20"/>
              </w:rPr>
              <w:t>tmName、value、raw、stateName、processedAt</w:t>
            </w:r>
          </w:p>
        </w:tc>
        <w:tc>
          <w:tcPr>
            <w:tcW w:w="334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D9A795">
            <w:pPr>
              <w:spacing w:after="0" w:line="300" w:lineRule="exact"/>
            </w:pPr>
            <w:r>
              <w:rPr>
                <w:b w:val="0"/>
                <w:sz w:val="20"/>
              </w:rPr>
              <w:t>保存参数名、数值、原码、中文状态及处理时刻</w:t>
            </w:r>
          </w:p>
        </w:tc>
      </w:tr>
    </w:tbl>
    <w:p w14:paraId="0CBA9AE7">
      <w:pPr>
        <w:spacing w:after="0"/>
      </w:pPr>
    </w:p>
    <w:p w14:paraId="0AA80B0C">
      <w:pPr>
        <w:ind w:firstLine="420"/>
      </w:pPr>
      <w:r>
        <w:t>最终整帧和全部参数以一次批量记录调用写入，使用消息数据时间作为时间戳。当前参数存储以Proto的value数值字段为准，没有把valueText单独存储。因此文本与时间的完整显示信息可以存在于消息中，但不能把现有数值查询接口描述为能够完整还原全部文本字段。</w:t>
      </w:r>
    </w:p>
    <w:p w14:paraId="3F5F48DD">
      <w:pPr>
        <w:ind w:firstLine="420"/>
      </w:pPr>
      <w:r>
        <w:t>存储失败被独立捕获并记录，流程继续向RocketMQ同步发送最终Proto字节，不再添加旧的19字节消息头。主题与标签来自配置。消息发送成功后记录处理帧统计；这意味着消息流可有结果而IoTDB暂时缺失数据，需要分别核对两条链路，当前代码未实现所有时序写入失败的自动补偿。</w:t>
      </w:r>
    </w:p>
    <w:p w14:paraId="23A7D933">
      <w:pPr>
        <w:pStyle w:val="5"/>
      </w:pPr>
      <w:bookmarkStart w:id="24" w:name="_Toc14681"/>
      <w:r>
        <w:t>4.2.9 参数筛选与结果查询</w:t>
      </w:r>
      <w:bookmarkEnd w:id="24"/>
    </w:p>
    <w:p w14:paraId="598F3B5D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1475740"/>
            <wp:effectExtent l="0" t="0" r="1460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A69DC">
      <w:pPr>
        <w:pStyle w:val="15"/>
        <w:jc w:val="center"/>
      </w:pPr>
      <w:r>
        <w:t>图5 场景隔离的处理结果查询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3288"/>
        <w:gridCol w:w="4535"/>
      </w:tblGrid>
      <w:tr w14:paraId="10CAA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AD11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selectionType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1FCB8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D7445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targetId</w:t>
            </w:r>
          </w:p>
        </w:tc>
      </w:tr>
      <w:tr w14:paraId="2896D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6A08E">
            <w:pPr>
              <w:spacing w:after="0" w:line="300" w:lineRule="exact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7325FD">
            <w:pPr>
              <w:spacing w:after="0" w:line="300" w:lineRule="exact"/>
            </w:pPr>
            <w:r>
              <w:rPr>
                <w:b w:val="0"/>
                <w:sz w:val="20"/>
              </w:rPr>
              <w:t>处理后数据表格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C9DA1D"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 w14:paraId="4BCDF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D575C9">
            <w:pPr>
              <w:spacing w:after="0" w:line="300" w:lineRule="exac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8C2841">
            <w:pPr>
              <w:spacing w:after="0" w:line="300" w:lineRule="exact"/>
            </w:pPr>
            <w:r>
              <w:rPr>
                <w:b w:val="0"/>
                <w:sz w:val="20"/>
              </w:rPr>
              <w:t>处理后数据曲线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116273">
            <w:pPr>
              <w:spacing w:after="0" w:line="300" w:lineRule="exact"/>
            </w:pPr>
            <w:r>
              <w:rPr>
                <w:b w:val="0"/>
                <w:sz w:val="20"/>
              </w:rPr>
              <w:t>0</w:t>
            </w:r>
          </w:p>
        </w:tc>
      </w:tr>
      <w:tr w14:paraId="638E2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A9D611">
            <w:pPr>
              <w:spacing w:after="0" w:line="300" w:lineRule="exac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27B415">
            <w:pPr>
              <w:spacing w:after="0" w:line="300" w:lineRule="exact"/>
            </w:pPr>
            <w:r>
              <w:rPr>
                <w:b w:val="0"/>
                <w:sz w:val="20"/>
              </w:rPr>
              <w:t>数据可视化表格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FEC971"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当前用户对应表格组件主键</w:t>
            </w:r>
          </w:p>
        </w:tc>
      </w:tr>
      <w:tr w14:paraId="599B6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3AF7B5">
            <w:pPr>
              <w:spacing w:after="0" w:line="300" w:lineRule="exac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AC500">
            <w:pPr>
              <w:spacing w:after="0" w:line="300" w:lineRule="exact"/>
            </w:pPr>
            <w:r>
              <w:rPr>
                <w:b w:val="0"/>
                <w:sz w:val="20"/>
              </w:rPr>
              <w:t>数据可视化曲线</w:t>
            </w:r>
          </w:p>
        </w:tc>
        <w:tc>
          <w:tcPr>
            <w:tcW w:w="45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AFF94D">
            <w:pPr>
              <w:spacing w:after="0" w:line="300" w:lineRule="exact"/>
            </w:pPr>
            <w:r>
              <w:rPr>
                <w:b w:val="0"/>
                <w:sz w:val="20"/>
              </w:rPr>
              <w:t>当前用户对应曲线组件主键</w:t>
            </w:r>
          </w:p>
        </w:tc>
      </w:tr>
    </w:tbl>
    <w:p w14:paraId="5BBAE2C7">
      <w:pPr>
        <w:spacing w:after="0"/>
      </w:pPr>
    </w:p>
    <w:p w14:paraId="69B0DD19">
      <w:pPr>
        <w:ind w:firstLine="420"/>
      </w:pPr>
      <w:r>
        <w:t>参数树按设备与所属系统提供展开层级，也支持遥测代号检索。勾选或取消通过更新接口立即保存。不同场景与组件的勾选记录相互区分，组件场景还核对taskId、当前用户与组件类型，避免将另一个组件的参数集合用于当前查询。</w:t>
      </w:r>
    </w:p>
    <w:p w14:paraId="4C823F8F">
      <w:pPr>
        <w:ind w:firstLine="420"/>
      </w:pPr>
      <w:r>
        <w:t>最新值查询仅接受表格场景，每个参数读取最新一条；没有历史值时仍保留参数身份。曲线查询仅接受曲线场景，每个参数读取最近120个点，并按时间升序返回，各参数保留自己的时间轴。查询任务按连接池和线程配置分批提交，不一次无限创建并发查询。</w:t>
      </w:r>
    </w:p>
    <w:p w14:paraId="1451071B">
      <w:pPr>
        <w:ind w:firstLine="420"/>
      </w:pPr>
      <w:r>
        <w:t>可视化模块维护组件布局和数据项，图片与文件组件按类型分页查询已上传文件。文件接收和上传属于协作采集业务，本软件只使用已形成的文件记录进行查询。本文描述后端能力，不把接口定义等同于已验证的完整前端画面。</w:t>
      </w:r>
    </w:p>
    <w:p w14:paraId="079C514C">
      <w:pPr>
        <w:pStyle w:val="5"/>
      </w:pPr>
      <w:bookmarkStart w:id="25" w:name="_Toc8155"/>
      <w:r>
        <w:t>4.2.10 关系数据库与核心数据字典</w:t>
      </w:r>
      <w:bookmarkEnd w:id="25"/>
    </w:p>
    <w:p w14:paraId="087C536E">
      <w:pPr>
        <w:pStyle w:val="6"/>
      </w:pPr>
      <w:r>
        <w:t>4.2.10.1 设备与参数规则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33395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7B7C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154FA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423CD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5631A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FE72E0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6F6609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280D02"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 w14:paraId="77D8F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7A7DD5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205CB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EE4EB1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7DFD5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F5B752"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ED230A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B2E211">
            <w:pPr>
              <w:spacing w:after="0" w:line="300" w:lineRule="exact"/>
            </w:pPr>
            <w:r>
              <w:rPr>
                <w:b w:val="0"/>
                <w:sz w:val="20"/>
              </w:rPr>
              <w:t>设备卫星表ID，由代码校验关联</w:t>
            </w:r>
          </w:p>
        </w:tc>
      </w:tr>
      <w:tr w14:paraId="2D6D2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C8D3BA">
            <w:pPr>
              <w:spacing w:after="0" w:line="300" w:lineRule="exact"/>
            </w:pPr>
            <w:r>
              <w:rPr>
                <w:b w:val="0"/>
                <w:sz w:val="20"/>
              </w:rPr>
              <w:t>system_id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F7D410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251A8C1"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所属系统主键，为空表示直属设备卫星</w:t>
            </w:r>
          </w:p>
        </w:tc>
      </w:tr>
      <w:tr w14:paraId="239071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16DF6E">
            <w:pPr>
              <w:spacing w:after="0" w:line="300" w:lineRule="exact"/>
            </w:pPr>
            <w:r>
              <w:rPr>
                <w:b w:val="0"/>
                <w:sz w:val="20"/>
              </w:rPr>
              <w:t>table_index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322EA2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806DAF">
            <w:pPr>
              <w:spacing w:after="0" w:line="300" w:lineRule="exact"/>
            </w:pPr>
            <w:r>
              <w:rPr>
                <w:b w:val="0"/>
                <w:sz w:val="20"/>
              </w:rPr>
              <w:t>序号</w:t>
            </w:r>
          </w:p>
        </w:tc>
      </w:tr>
      <w:tr w14:paraId="53A75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C9AD0F">
            <w:pPr>
              <w:spacing w:after="0" w:line="300" w:lineRule="exact"/>
            </w:pPr>
            <w:r>
              <w:rPr>
                <w:b w:val="0"/>
                <w:sz w:val="20"/>
              </w:rPr>
              <w:t>bit_width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8134FA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C517AC">
            <w:pPr>
              <w:spacing w:after="0" w:line="300" w:lineRule="exact"/>
            </w:pPr>
            <w:r>
              <w:rPr>
                <w:b w:val="0"/>
                <w:sz w:val="20"/>
              </w:rPr>
              <w:t>位宽</w:t>
            </w:r>
          </w:p>
        </w:tc>
      </w:tr>
      <w:tr w14:paraId="1EBF0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91B7B">
            <w:pPr>
              <w:spacing w:after="0" w:line="300" w:lineRule="exact"/>
            </w:pPr>
            <w:r>
              <w:rPr>
                <w:b w:val="0"/>
                <w:sz w:val="20"/>
              </w:rPr>
              <w:t>telemetry_name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6025E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970747">
            <w:pPr>
              <w:spacing w:after="0" w:line="300" w:lineRule="exact"/>
            </w:pPr>
            <w:r>
              <w:rPr>
                <w:b w:val="0"/>
                <w:sz w:val="20"/>
              </w:rPr>
              <w:t>遥测名称</w:t>
            </w:r>
          </w:p>
        </w:tc>
      </w:tr>
      <w:tr w14:paraId="5F541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A638C4"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BFFEAA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CE2FE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 w14:paraId="275F12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7A5AB">
            <w:pPr>
              <w:spacing w:after="0" w:line="300" w:lineRule="exact"/>
            </w:pPr>
            <w:r>
              <w:rPr>
                <w:b w:val="0"/>
                <w:sz w:val="20"/>
              </w:rPr>
              <w:t>formula_type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D0D6E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5D2F1">
            <w:pPr>
              <w:spacing w:after="0" w:line="300" w:lineRule="exact"/>
            </w:pPr>
            <w:r>
              <w:rPr>
                <w:b w:val="0"/>
                <w:sz w:val="20"/>
              </w:rPr>
              <w:t>公式类型</w:t>
            </w:r>
          </w:p>
        </w:tc>
      </w:tr>
      <w:tr w14:paraId="7045B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4CA908">
            <w:pPr>
              <w:spacing w:after="0" w:line="300" w:lineRule="exact"/>
            </w:pPr>
            <w:r>
              <w:rPr>
                <w:b w:val="0"/>
                <w:sz w:val="20"/>
              </w:rPr>
              <w:t>formula_desc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40A137"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FA66A8">
            <w:pPr>
              <w:spacing w:after="0" w:line="300" w:lineRule="exact"/>
            </w:pPr>
            <w:r>
              <w:rPr>
                <w:b w:val="0"/>
                <w:sz w:val="20"/>
              </w:rPr>
              <w:t>处理公式</w:t>
            </w:r>
          </w:p>
        </w:tc>
      </w:tr>
      <w:tr w14:paraId="3D3D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B6659F">
            <w:pPr>
              <w:spacing w:after="0" w:line="300" w:lineRule="exact"/>
            </w:pPr>
            <w:r>
              <w:rPr>
                <w:b w:val="0"/>
                <w:sz w:val="20"/>
              </w:rPr>
              <w:t>process_param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DA7195">
            <w:pPr>
              <w:spacing w:after="0" w:line="300" w:lineRule="exact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2CB7BF">
            <w:pPr>
              <w:spacing w:after="0" w:line="300" w:lineRule="exact"/>
            </w:pPr>
            <w:r>
              <w:rPr>
                <w:b w:val="0"/>
                <w:sz w:val="20"/>
              </w:rPr>
              <w:t>处理参数</w:t>
            </w:r>
          </w:p>
        </w:tc>
      </w:tr>
      <w:tr w14:paraId="74D54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76C6E0">
            <w:pPr>
              <w:spacing w:after="0" w:line="300" w:lineRule="exact"/>
            </w:pPr>
            <w:r>
              <w:rPr>
                <w:b w:val="0"/>
                <w:sz w:val="20"/>
              </w:rPr>
              <w:t>decimal_places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3B445F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2D0DCD">
            <w:pPr>
              <w:spacing w:after="0" w:line="300" w:lineRule="exact"/>
            </w:pPr>
            <w:r>
              <w:rPr>
                <w:b w:val="0"/>
                <w:sz w:val="20"/>
              </w:rPr>
              <w:t>小数位数</w:t>
            </w:r>
          </w:p>
        </w:tc>
      </w:tr>
      <w:tr w14:paraId="4C61A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25EB73"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2C789F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490770"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</w:tbl>
    <w:p w14:paraId="69096988">
      <w:pPr>
        <w:spacing w:after="0"/>
      </w:pPr>
    </w:p>
    <w:p w14:paraId="642E823E">
      <w:pPr>
        <w:pStyle w:val="6"/>
      </w:pPr>
      <w:r>
        <w:t>4.2.10.2 校准通道配置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06488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A6397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B4E7C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FA898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764D7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5A593A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CF0873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AAE1F5"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 w14:paraId="610A8C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40A9E0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E5EA7A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BEEB58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78C91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9644F2"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8EA4DB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2528DC">
            <w:pPr>
              <w:spacing w:after="0" w:line="300" w:lineRule="exact"/>
            </w:pPr>
            <w:r>
              <w:rPr>
                <w:b w:val="0"/>
                <w:sz w:val="20"/>
              </w:rPr>
              <w:t>通道名称</w:t>
            </w:r>
          </w:p>
        </w:tc>
      </w:tr>
      <w:tr w14:paraId="238C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1458BA">
            <w:pPr>
              <w:spacing w:after="0" w:line="300" w:lineRule="exact"/>
            </w:pPr>
            <w:r>
              <w:rPr>
                <w:b w:val="0"/>
                <w:sz w:val="20"/>
              </w:rPr>
              <w:t>calibration_formula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08F0F1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CB4B3A">
            <w:pPr>
              <w:spacing w:after="0" w:line="300" w:lineRule="exact"/>
            </w:pPr>
            <w:r>
              <w:rPr>
                <w:b w:val="0"/>
                <w:sz w:val="20"/>
              </w:rPr>
              <w:t>校准公式</w:t>
            </w:r>
          </w:p>
        </w:tc>
      </w:tr>
      <w:tr w14:paraId="5494E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43CC14">
            <w:pPr>
              <w:spacing w:after="0" w:line="300" w:lineRule="exact"/>
            </w:pPr>
            <w:r>
              <w:rPr>
                <w:b w:val="0"/>
                <w:sz w:val="20"/>
              </w:rPr>
              <w:t>normal_range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828390">
            <w:pPr>
              <w:spacing w:after="0" w:line="300" w:lineRule="exact"/>
            </w:pPr>
            <w:r>
              <w:rPr>
                <w:b w:val="0"/>
                <w:sz w:val="20"/>
              </w:rPr>
              <w:t>VARCHAR(50)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D52490">
            <w:pPr>
              <w:spacing w:after="0" w:line="300" w:lineRule="exact"/>
            </w:pPr>
            <w:r>
              <w:rPr>
                <w:b w:val="0"/>
                <w:sz w:val="20"/>
              </w:rPr>
              <w:t>正常范围，如0~36V</w:t>
            </w:r>
          </w:p>
        </w:tc>
      </w:tr>
      <w:tr w14:paraId="478E1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E57BAE">
            <w:pPr>
              <w:spacing w:after="0" w:line="300" w:lineRule="exact"/>
            </w:pPr>
            <w:r>
              <w:rPr>
                <w:b w:val="0"/>
                <w:sz w:val="20"/>
              </w:rPr>
              <w:t>detect_method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56CBDA5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93C29D"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野值检测方法：1莱特准则 2阈值法 3肖维涅法</w:t>
            </w:r>
          </w:p>
        </w:tc>
      </w:tr>
      <w:tr w14:paraId="533DB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EF583">
            <w:pPr>
              <w:spacing w:after="0" w:line="300" w:lineRule="exact"/>
            </w:pPr>
            <w:r>
              <w:rPr>
                <w:b w:val="0"/>
                <w:sz w:val="20"/>
              </w:rPr>
              <w:t>sigma_value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9C781B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7FFC6A">
            <w:pPr>
              <w:spacing w:after="0" w:line="300" w:lineRule="exact"/>
            </w:pPr>
            <w:r>
              <w:rPr>
                <w:b w:val="0"/>
                <w:sz w:val="20"/>
              </w:rPr>
              <w:t>σ倍数，用于莱特准则，如3表示3σ</w:t>
            </w:r>
          </w:p>
        </w:tc>
      </w:tr>
      <w:tr w14:paraId="7744AB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93F228">
            <w:pPr>
              <w:spacing w:after="0" w:line="300" w:lineRule="exact"/>
            </w:pPr>
            <w:r>
              <w:rPr>
                <w:b w:val="0"/>
                <w:sz w:val="20"/>
              </w:rPr>
              <w:t>fluctuation_rate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0D11B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C90D15">
            <w:pPr>
              <w:spacing w:after="0" w:line="300" w:lineRule="exact"/>
            </w:pPr>
            <w:r>
              <w:rPr>
                <w:b w:val="0"/>
                <w:sz w:val="20"/>
              </w:rPr>
              <w:t>波动阈值百分比，用于阈值法，如10.5表示10.5%</w:t>
            </w:r>
          </w:p>
        </w:tc>
      </w:tr>
      <w:tr w14:paraId="58F2A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2B0312">
            <w:pPr>
              <w:spacing w:after="0" w:line="300" w:lineRule="exact"/>
            </w:pPr>
            <w:r>
              <w:rPr>
                <w:b w:val="0"/>
                <w:sz w:val="20"/>
              </w:rPr>
              <w:t>sample_window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FB85D4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6DC358">
            <w:pPr>
              <w:spacing w:after="0" w:line="300" w:lineRule="exact"/>
            </w:pPr>
            <w:r>
              <w:rPr>
                <w:b w:val="0"/>
                <w:sz w:val="20"/>
              </w:rPr>
              <w:t>莱特准则使用的最近样本窗口</w:t>
            </w:r>
          </w:p>
        </w:tc>
      </w:tr>
      <w:tr w14:paraId="1CB1E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09868D">
            <w:pPr>
              <w:spacing w:after="0" w:line="300" w:lineRule="exact"/>
            </w:pPr>
            <w:r>
              <w:rPr>
                <w:b w:val="0"/>
                <w:sz w:val="20"/>
              </w:rPr>
              <w:t>min_sample_count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6B2858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AC2E63">
            <w:pPr>
              <w:spacing w:after="0" w:line="300" w:lineRule="exact"/>
            </w:pPr>
            <w:r>
              <w:rPr>
                <w:b w:val="0"/>
                <w:sz w:val="20"/>
              </w:rPr>
              <w:t>肖维涅法参与计算的最近样本数</w:t>
            </w:r>
          </w:p>
        </w:tc>
      </w:tr>
      <w:tr w14:paraId="1D165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59C831">
            <w:pPr>
              <w:spacing w:after="0" w:line="300" w:lineRule="exact"/>
            </w:pPr>
            <w:r>
              <w:rPr>
                <w:b w:val="0"/>
                <w:sz w:val="20"/>
              </w:rPr>
              <w:t>iterate_count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BD0BD1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9ECC52">
            <w:pPr>
              <w:spacing w:after="0" w:line="300" w:lineRule="exact"/>
            </w:pPr>
            <w:r>
              <w:rPr>
                <w:b w:val="0"/>
                <w:sz w:val="20"/>
              </w:rPr>
              <w:t>肖维涅法迭代次数</w:t>
            </w:r>
          </w:p>
        </w:tc>
      </w:tr>
      <w:tr w14:paraId="0C785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3931A1">
            <w:pPr>
              <w:spacing w:after="0" w:line="300" w:lineRule="exact"/>
            </w:pPr>
            <w:r>
              <w:rPr>
                <w:b w:val="0"/>
                <w:sz w:val="20"/>
              </w:rPr>
              <w:t>dynamic_update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A3135B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42418A">
            <w:pPr>
              <w:spacing w:after="0" w:line="300" w:lineRule="exact"/>
            </w:pPr>
            <w:r>
              <w:rPr>
                <w:b w:val="0"/>
                <w:sz w:val="20"/>
              </w:rPr>
              <w:t>是否动态更新：0否 1是</w:t>
            </w:r>
          </w:p>
        </w:tc>
      </w:tr>
      <w:tr w14:paraId="062AE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C9F079">
            <w:pPr>
              <w:spacing w:after="0" w:line="300" w:lineRule="exact"/>
            </w:pPr>
            <w:r>
              <w:rPr>
                <w:b w:val="0"/>
                <w:sz w:val="20"/>
              </w:rPr>
              <w:t>auto_clean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147663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3D4559">
            <w:pPr>
              <w:spacing w:after="0" w:line="300" w:lineRule="exact"/>
            </w:pPr>
            <w:r>
              <w:rPr>
                <w:b w:val="0"/>
                <w:sz w:val="20"/>
              </w:rPr>
              <w:t>是否自动排除异常值：0否 1是</w:t>
            </w:r>
          </w:p>
        </w:tc>
      </w:tr>
      <w:tr w14:paraId="5FE07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48FA70">
            <w:pPr>
              <w:spacing w:after="0" w:line="300" w:lineRule="exact"/>
            </w:pPr>
            <w:r>
              <w:rPr>
                <w:b w:val="0"/>
                <w:sz w:val="20"/>
              </w:rPr>
              <w:t>enabled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1AA20E">
            <w:pPr>
              <w:spacing w:after="0" w:line="300" w:lineRule="exact"/>
            </w:pPr>
            <w:r>
              <w:rPr>
                <w:b w:val="0"/>
                <w:sz w:val="20"/>
              </w:rPr>
              <w:t>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2FF404">
            <w:pPr>
              <w:spacing w:after="0" w:line="300" w:lineRule="exact"/>
            </w:pPr>
            <w:r>
              <w:rPr>
                <w:b w:val="0"/>
                <w:sz w:val="20"/>
              </w:rPr>
              <w:t>是否启用通道：0否 1是</w:t>
            </w:r>
          </w:p>
        </w:tc>
      </w:tr>
    </w:tbl>
    <w:p w14:paraId="136A5BE8">
      <w:pPr>
        <w:spacing w:after="0"/>
      </w:pPr>
    </w:p>
    <w:p w14:paraId="57DB4C3F">
      <w:pPr>
        <w:pStyle w:val="6"/>
      </w:pPr>
      <w:r>
        <w:t>4.2.10.3 校准汇总记录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07851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0F79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87F3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558BD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21A56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608697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539E40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D85188">
            <w:pPr>
              <w:spacing w:after="0" w:line="300" w:lineRule="exact"/>
            </w:pPr>
            <w:r>
              <w:rPr>
                <w:b w:val="0"/>
                <w:sz w:val="20"/>
              </w:rPr>
              <w:t>自增主键ID</w:t>
            </w:r>
          </w:p>
        </w:tc>
      </w:tr>
      <w:tr w14:paraId="03F77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645E4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91730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3AD1E0"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 w14:paraId="6DED5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EEDCF"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3A36D5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063D1"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 w14:paraId="01A456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F40656">
            <w:pPr>
              <w:spacing w:after="0" w:line="300" w:lineRule="exact"/>
            </w:pPr>
            <w:r>
              <w:rPr>
                <w:b w:val="0"/>
                <w:sz w:val="20"/>
              </w:rPr>
              <w:t>channel_name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8E9C0C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7C3D37">
            <w:pPr>
              <w:spacing w:after="0" w:line="300" w:lineRule="exact"/>
            </w:pPr>
            <w:r>
              <w:rPr>
                <w:b w:val="0"/>
                <w:sz w:val="20"/>
              </w:rPr>
              <w:t>校准通道名称</w:t>
            </w:r>
          </w:p>
        </w:tc>
      </w:tr>
      <w:tr w14:paraId="4934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44DF0D">
            <w:pPr>
              <w:spacing w:after="0" w:line="300" w:lineRule="exact"/>
            </w:pPr>
            <w:r>
              <w:rPr>
                <w:b w:val="0"/>
                <w:sz w:val="20"/>
              </w:rPr>
              <w:t>outlier_count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CF645F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88471F">
            <w:pPr>
              <w:spacing w:after="0" w:line="300" w:lineRule="exact"/>
            </w:pPr>
            <w:r>
              <w:rPr>
                <w:b w:val="0"/>
                <w:sz w:val="20"/>
              </w:rPr>
              <w:t>累计检出的野值数量</w:t>
            </w:r>
          </w:p>
        </w:tc>
      </w:tr>
      <w:tr w14:paraId="0454C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CD2298">
            <w:pPr>
              <w:spacing w:after="0" w:line="300" w:lineRule="exact"/>
            </w:pPr>
            <w:r>
              <w:rPr>
                <w:b w:val="0"/>
                <w:sz w:val="20"/>
              </w:rPr>
              <w:t>is_deleted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49880B"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0AEDE">
            <w:pPr>
              <w:spacing w:after="0" w:line="300" w:lineRule="exact"/>
            </w:pPr>
            <w:r>
              <w:rPr>
                <w:b w:val="0"/>
                <w:sz w:val="20"/>
              </w:rPr>
              <w:t>是否删除：0否 1是</w:t>
            </w:r>
          </w:p>
        </w:tc>
      </w:tr>
    </w:tbl>
    <w:p w14:paraId="46226AD5">
      <w:pPr>
        <w:spacing w:after="0"/>
      </w:pPr>
    </w:p>
    <w:p w14:paraId="2A93712B">
      <w:pPr>
        <w:pStyle w:val="6"/>
      </w:pPr>
      <w:r>
        <w:t>4.2.10.4 校准野值详情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444F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F1B391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D81FE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63539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5F1D5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C3986B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D9EA3A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A8071E">
            <w:pPr>
              <w:spacing w:after="0" w:line="300" w:lineRule="exact"/>
            </w:pPr>
            <w:r>
              <w:rPr>
                <w:b w:val="0"/>
                <w:sz w:val="20"/>
              </w:rPr>
              <w:t>详情主键ID</w:t>
            </w:r>
          </w:p>
        </w:tc>
      </w:tr>
      <w:tr w14:paraId="3548E1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F4593F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5F30A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FE6F2E">
            <w:pPr>
              <w:spacing w:after="0" w:line="300" w:lineRule="exact"/>
            </w:pPr>
            <w:r>
              <w:rPr>
                <w:b w:val="0"/>
                <w:sz w:val="20"/>
              </w:rPr>
              <w:t>试验任务ID</w:t>
            </w:r>
          </w:p>
        </w:tc>
      </w:tr>
      <w:tr w14:paraId="0C3D1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05A731">
            <w:pPr>
              <w:spacing w:after="0" w:line="300" w:lineRule="exact"/>
            </w:pPr>
            <w:r>
              <w:rPr>
                <w:b w:val="0"/>
                <w:sz w:val="20"/>
              </w:rPr>
              <w:t>channel_id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D3B6F9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AD1813">
            <w:pPr>
              <w:spacing w:after="0" w:line="300" w:lineRule="exact"/>
            </w:pPr>
            <w:r>
              <w:rPr>
                <w:b w:val="0"/>
                <w:sz w:val="20"/>
              </w:rPr>
              <w:t>校准通道ID</w:t>
            </w:r>
          </w:p>
        </w:tc>
      </w:tr>
      <w:tr w14:paraId="4BEE6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F2B8F">
            <w:pPr>
              <w:spacing w:after="0" w:line="300" w:lineRule="exact"/>
            </w:pPr>
            <w:r>
              <w:rPr>
                <w:b w:val="0"/>
                <w:sz w:val="20"/>
              </w:rPr>
              <w:t>interface_id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D52C7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573E0F">
            <w:pPr>
              <w:spacing w:after="0" w:line="300" w:lineRule="exact"/>
            </w:pPr>
            <w:r>
              <w:rPr>
                <w:b w:val="0"/>
                <w:sz w:val="20"/>
              </w:rPr>
              <w:t>采集接口ID</w:t>
            </w:r>
          </w:p>
        </w:tc>
      </w:tr>
      <w:tr w14:paraId="18A2F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146CA5">
            <w:pPr>
              <w:spacing w:after="0" w:line="300" w:lineRule="exact"/>
            </w:pPr>
            <w:r>
              <w:rPr>
                <w:b w:val="0"/>
                <w:sz w:val="20"/>
              </w:rPr>
              <w:t>parameter_name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6D8DCD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D4316F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</w:t>
            </w:r>
          </w:p>
        </w:tc>
      </w:tr>
      <w:tr w14:paraId="3E5D6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F2FD9C">
            <w:pPr>
              <w:spacing w:after="0" w:line="300" w:lineRule="exact"/>
            </w:pPr>
            <w:r>
              <w:rPr>
                <w:b w:val="0"/>
                <w:sz w:val="20"/>
              </w:rPr>
              <w:t>tm_symbol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B6B3C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88F0C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  <w:tr w14:paraId="7870E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A54133">
            <w:pPr>
              <w:spacing w:after="0" w:line="300" w:lineRule="exact"/>
            </w:pPr>
            <w:r>
              <w:rPr>
                <w:b w:val="0"/>
                <w:sz w:val="20"/>
              </w:rPr>
              <w:t>telemetry_value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CF5EB4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E25EC8">
            <w:pPr>
              <w:spacing w:after="0" w:line="300" w:lineRule="exact"/>
            </w:pPr>
            <w:r>
              <w:rPr>
                <w:b w:val="0"/>
                <w:sz w:val="20"/>
              </w:rPr>
              <w:t>触发野值时的遥测值</w:t>
            </w:r>
          </w:p>
        </w:tc>
      </w:tr>
      <w:tr w14:paraId="30C3B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F96EB9">
            <w:pPr>
              <w:spacing w:after="0" w:line="300" w:lineRule="exact"/>
            </w:pPr>
            <w:r>
              <w:rPr>
                <w:b w:val="0"/>
                <w:sz w:val="20"/>
              </w:rPr>
              <w:t>detail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531743">
            <w:pPr>
              <w:spacing w:after="0" w:line="300" w:lineRule="exact"/>
            </w:pPr>
            <w:r>
              <w:rPr>
                <w:b w:val="0"/>
                <w:sz w:val="20"/>
              </w:rPr>
              <w:t>VARCHAR(500)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17A412">
            <w:pPr>
              <w:spacing w:after="0" w:line="300" w:lineRule="exact"/>
            </w:pPr>
            <w:r>
              <w:rPr>
                <w:b w:val="0"/>
                <w:sz w:val="20"/>
              </w:rPr>
              <w:t>判定为野值的详细原因</w:t>
            </w:r>
          </w:p>
        </w:tc>
      </w:tr>
      <w:tr w14:paraId="0DB6D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392444">
            <w:pPr>
              <w:spacing w:after="0" w:line="300" w:lineRule="exact"/>
            </w:pPr>
            <w:r>
              <w:rPr>
                <w:b w:val="0"/>
                <w:sz w:val="20"/>
              </w:rPr>
              <w:t>create_time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480237">
            <w:pPr>
              <w:spacing w:after="0" w:line="300" w:lineRule="exact"/>
            </w:pPr>
            <w:r>
              <w:rPr>
                <w:b w:val="0"/>
                <w:sz w:val="20"/>
              </w:rPr>
              <w:t>TIMESTAMP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59D345">
            <w:pPr>
              <w:spacing w:after="0" w:line="300" w:lineRule="exact"/>
            </w:pPr>
            <w:r>
              <w:rPr>
                <w:b w:val="0"/>
                <w:sz w:val="20"/>
              </w:rPr>
              <w:t>野值发生时间</w:t>
            </w:r>
          </w:p>
        </w:tc>
      </w:tr>
    </w:tbl>
    <w:p w14:paraId="0385B8FF">
      <w:pPr>
        <w:spacing w:after="0"/>
      </w:pPr>
    </w:p>
    <w:p w14:paraId="316BE392">
      <w:pPr>
        <w:pStyle w:val="6"/>
      </w:pPr>
      <w:r>
        <w:t>4.2.10.5 参数勾选记录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5046"/>
      </w:tblGrid>
      <w:tr w14:paraId="2BB46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876FB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F37F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97CCD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245DB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6FC693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D2F2AD">
            <w:pPr>
              <w:spacing w:after="0" w:line="300" w:lineRule="exact"/>
            </w:pPr>
            <w:r>
              <w:rPr>
                <w:b w:val="0"/>
                <w:sz w:val="20"/>
              </w:rPr>
              <w:t>BIGSERIAL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71A1A1">
            <w:pPr>
              <w:spacing w:after="0" w:line="300" w:lineRule="exact"/>
            </w:pPr>
            <w:r>
              <w:rPr>
                <w:b w:val="0"/>
                <w:sz w:val="20"/>
              </w:rPr>
              <w:t>主键</w:t>
            </w:r>
          </w:p>
        </w:tc>
      </w:tr>
      <w:tr w14:paraId="37CCA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96A1CF">
            <w:pPr>
              <w:spacing w:after="0" w:line="300" w:lineRule="exact"/>
            </w:pPr>
            <w:r>
              <w:rPr>
                <w:b w:val="0"/>
                <w:sz w:val="20"/>
              </w:rPr>
              <w:t>task_id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77CB74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68C625">
            <w:pPr>
              <w:spacing w:after="0" w:line="300" w:lineRule="exact"/>
            </w:pPr>
            <w:r>
              <w:rPr>
                <w:b w:val="0"/>
                <w:sz w:val="20"/>
              </w:rPr>
              <w:t>外部试验任务编号</w:t>
            </w:r>
          </w:p>
        </w:tc>
      </w:tr>
      <w:tr w14:paraId="3EB82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8163C">
            <w:pPr>
              <w:spacing w:after="0" w:line="300" w:lineRule="exact"/>
            </w:pPr>
            <w:r>
              <w:rPr>
                <w:b w:val="0"/>
                <w:sz w:val="20"/>
              </w:rPr>
              <w:t>selection_type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9167C7">
            <w:pPr>
              <w:spacing w:after="0" w:line="300" w:lineRule="exact"/>
            </w:pPr>
            <w:r>
              <w:rPr>
                <w:b w:val="0"/>
                <w:sz w:val="20"/>
              </w:rPr>
              <w:t>SMALLINT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C1A862">
            <w:pPr>
              <w:spacing w:after="0" w:line="300" w:lineRule="exact"/>
            </w:pPr>
            <w:r>
              <w:rPr>
                <w:b w:val="0"/>
                <w:sz w:val="20"/>
              </w:rPr>
              <w:t>勾选场景：1处理后数据表格 2处理后数据曲线 3数据可视化表格 4数据可视化曲线</w:t>
            </w:r>
          </w:p>
        </w:tc>
      </w:tr>
      <w:tr w14:paraId="434F8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C4DC0">
            <w:pPr>
              <w:spacing w:after="0" w:line="300" w:lineRule="exact"/>
            </w:pPr>
            <w:r>
              <w:rPr>
                <w:b w:val="0"/>
                <w:sz w:val="20"/>
              </w:rPr>
              <w:t>target_id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5EC67E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2A04EB">
            <w:pPr>
              <w:spacing w:after="0" w:line="300" w:lineRule="exact"/>
            </w:pPr>
            <w:r>
              <w:rPr>
                <w:b w:val="0"/>
                <w:sz w:val="20"/>
              </w:rPr>
              <w:t>固定页面为0，数据可视化页面为组件主键</w:t>
            </w:r>
          </w:p>
        </w:tc>
      </w:tr>
      <w:tr w14:paraId="42BC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0660E79">
            <w:pPr>
              <w:spacing w:after="0" w:line="300" w:lineRule="exact"/>
            </w:pPr>
            <w:r>
              <w:rPr>
                <w:b w:val="0"/>
                <w:sz w:val="20"/>
              </w:rPr>
              <w:t>device_satellite_id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C49A38">
            <w:pPr>
              <w:spacing w:after="0" w:line="300" w:lineRule="exact"/>
            </w:pPr>
            <w:r>
              <w:rPr>
                <w:b w:val="0"/>
                <w:sz w:val="20"/>
              </w:rPr>
              <w:t>BIGINT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5F05F7"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</w:t>
            </w:r>
          </w:p>
        </w:tc>
      </w:tr>
      <w:tr w14:paraId="57DDB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8D968F">
            <w:pPr>
              <w:spacing w:after="0" w:line="300" w:lineRule="exact"/>
            </w:pPr>
            <w:r>
              <w:rPr>
                <w:b w:val="0"/>
                <w:sz w:val="20"/>
              </w:rPr>
              <w:t>telemetry_code</w:t>
            </w:r>
          </w:p>
        </w:tc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D03965">
            <w:pPr>
              <w:spacing w:after="0" w:line="300" w:lineRule="exact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w="504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E1DAEBA">
            <w:pPr>
              <w:spacing w:after="0" w:line="300" w:lineRule="exact"/>
            </w:pPr>
            <w:r>
              <w:rPr>
                <w:b w:val="0"/>
                <w:sz w:val="20"/>
              </w:rPr>
              <w:t>遥测代号</w:t>
            </w:r>
          </w:p>
        </w:tc>
      </w:tr>
    </w:tbl>
    <w:p w14:paraId="160B37F6">
      <w:pPr>
        <w:spacing w:after="0"/>
      </w:pPr>
    </w:p>
    <w:p w14:paraId="7EC7308D">
      <w:pPr>
        <w:ind w:firstLine="420"/>
      </w:pPr>
      <w:r>
        <w:t>设备下包含参数和所属系统节点，参数勾选关联有效参数规则。校准通道关联一条有效汇总记录及多条详情。组件范围通过任务、用户和组件类型校验；逻辑删除的规则不应继续作为有效查询对象。数据表中保留的历史字段不表示当前接口仍提供对应业务能力。</w:t>
      </w:r>
    </w:p>
    <w:p w14:paraId="0D288D37">
      <w:pPr>
        <w:pStyle w:val="5"/>
      </w:pPr>
      <w:bookmarkStart w:id="26" w:name="_Toc22154"/>
      <w:r>
        <w:t>4.2.11 核心接口设计</w:t>
      </w:r>
      <w:bookmarkEnd w:id="26"/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953"/>
        <w:gridCol w:w="2948"/>
      </w:tblGrid>
      <w:tr w14:paraId="230C8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1C05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C9E0D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DAAB5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用途</w:t>
            </w:r>
          </w:p>
        </w:tc>
      </w:tr>
      <w:tr w14:paraId="6F23F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F6CC67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B843D0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3567B5B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按任务、设备查询规则</w:t>
            </w:r>
          </w:p>
        </w:tc>
      </w:tr>
      <w:tr w14:paraId="68935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F1E422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8FDE6F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/processing/rules/import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5EB92">
            <w:pPr>
              <w:spacing w:after="0" w:line="300" w:lineRule="exact"/>
            </w:pPr>
            <w:r>
              <w:rPr>
                <w:b w:val="0"/>
                <w:sz w:val="20"/>
              </w:rPr>
              <w:t>上传规则文件</w:t>
            </w:r>
          </w:p>
        </w:tc>
      </w:tr>
      <w:tr w14:paraId="6B8E3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BB9917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6D43A6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/processing/rules/batch-update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0DBF13">
            <w:pPr>
              <w:spacing w:after="0" w:line="300" w:lineRule="exact"/>
            </w:pPr>
            <w:r>
              <w:rPr>
                <w:b w:val="0"/>
                <w:sz w:val="20"/>
              </w:rPr>
              <w:t>批量修改规则</w:t>
            </w:r>
          </w:p>
        </w:tc>
      </w:tr>
      <w:tr w14:paraId="579407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F045D9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439706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5E74A4">
            <w:pPr>
              <w:spacing w:after="0" w:line="300" w:lineRule="exact"/>
            </w:pPr>
            <w:r>
              <w:rPr>
                <w:b w:val="0"/>
                <w:sz w:val="20"/>
              </w:rPr>
              <w:t>查询范围检查开关</w:t>
            </w:r>
          </w:p>
        </w:tc>
      </w:tr>
      <w:tr w14:paraId="3395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CA7B68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14709A">
            <w:pPr>
              <w:spacing w:after="0" w:line="300" w:lineRule="exact"/>
            </w:pPr>
            <w:r>
              <w:rPr>
                <w:b w:val="0"/>
                <w:sz w:val="20"/>
              </w:rPr>
              <w:t>/processing/rule-config/update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FA0720">
            <w:pPr>
              <w:spacing w:after="0" w:line="300" w:lineRule="exact"/>
            </w:pPr>
            <w:r>
              <w:rPr>
                <w:b w:val="0"/>
                <w:sz w:val="20"/>
              </w:rPr>
              <w:t>保存范围检查开关</w:t>
            </w:r>
          </w:p>
        </w:tc>
      </w:tr>
      <w:tr w14:paraId="728C37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BEA6BF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6C281F">
            <w:pPr>
              <w:spacing w:after="0" w:line="300" w:lineRule="exact"/>
            </w:pPr>
            <w:r>
              <w:rPr>
                <w:b w:val="0"/>
                <w:sz w:val="20"/>
              </w:rPr>
              <w:t>/processing/realtime/telemetry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A6AFCA">
            <w:pPr>
              <w:spacing w:after="0" w:line="300" w:lineRule="exact"/>
            </w:pPr>
            <w:r>
              <w:rPr>
                <w:b w:val="0"/>
                <w:sz w:val="20"/>
              </w:rPr>
              <w:t>分页查询实时帧</w:t>
            </w:r>
          </w:p>
        </w:tc>
      </w:tr>
      <w:tr w14:paraId="0E9FD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9B5E76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A9D79E"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172E32">
            <w:pPr>
              <w:spacing w:after="0" w:line="300" w:lineRule="exact"/>
            </w:pPr>
            <w:r>
              <w:rPr>
                <w:b w:val="0"/>
                <w:sz w:val="20"/>
              </w:rPr>
              <w:t>查询场景内最新参数值</w:t>
            </w:r>
          </w:p>
        </w:tc>
      </w:tr>
      <w:tr w14:paraId="408BF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22EA44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B0796A">
            <w:pPr>
              <w:spacing w:after="0" w:line="300" w:lineRule="exact"/>
            </w:pPr>
            <w:r>
              <w:rPr>
                <w:b w:val="0"/>
                <w:sz w:val="20"/>
              </w:rPr>
              <w:t>/processing/processed/curve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98446">
            <w:pPr>
              <w:spacing w:after="0" w:line="300" w:lineRule="exact"/>
            </w:pPr>
            <w:r>
              <w:rPr>
                <w:b w:val="0"/>
                <w:sz w:val="20"/>
              </w:rPr>
              <w:t>查询场景内参数曲线</w:t>
            </w:r>
          </w:p>
        </w:tc>
      </w:tr>
      <w:tr w14:paraId="743AD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4A968F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FA9044"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/processing/telemetry-filter-tree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4AD37F">
            <w:pPr>
              <w:spacing w:after="0" w:line="300" w:lineRule="exact"/>
            </w:pPr>
            <w:r>
              <w:rPr>
                <w:b w:val="0"/>
                <w:sz w:val="20"/>
              </w:rPr>
              <w:t>层级与代号检索</w:t>
            </w:r>
          </w:p>
        </w:tc>
      </w:tr>
      <w:tr w14:paraId="109E9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E25C53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9E6971">
            <w:pPr>
              <w:spacing w:after="0" w:line="300" w:lineRule="exact"/>
            </w:pPr>
            <w:r>
              <w:rPr>
                <w:b w:val="0"/>
                <w:sz w:val="20"/>
              </w:rPr>
              <w:t>/processing/telemetry-filter-selection/update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4C28DF">
            <w:pPr>
              <w:spacing w:after="0" w:line="300" w:lineRule="exact"/>
            </w:pPr>
            <w:r>
              <w:rPr>
                <w:b w:val="0"/>
                <w:sz w:val="20"/>
              </w:rPr>
              <w:t>保存勾选状态</w:t>
            </w:r>
          </w:p>
        </w:tc>
      </w:tr>
      <w:tr w14:paraId="1034B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71547E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87C884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137980">
            <w:pPr>
              <w:spacing w:after="0" w:line="300" w:lineRule="exact"/>
            </w:pPr>
            <w:r>
              <w:rPr>
                <w:b w:val="0"/>
                <w:sz w:val="20"/>
              </w:rPr>
              <w:t>查询任务校准通道</w:t>
            </w:r>
          </w:p>
        </w:tc>
      </w:tr>
      <w:tr w14:paraId="598FF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A461C8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F3AE84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/calibration/channels/create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9D9F4C">
            <w:pPr>
              <w:spacing w:after="0" w:line="300" w:lineRule="exact"/>
            </w:pPr>
            <w:r>
              <w:rPr>
                <w:b w:val="0"/>
                <w:sz w:val="20"/>
              </w:rPr>
              <w:t>新增通道与初始记录</w:t>
            </w:r>
          </w:p>
        </w:tc>
      </w:tr>
      <w:tr w14:paraId="417B5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B44691">
            <w:pPr>
              <w:spacing w:after="0" w:line="300" w:lineRule="exact"/>
            </w:pPr>
            <w:r>
              <w:rPr>
                <w:b w:val="0"/>
                <w:sz w:val="20"/>
              </w:rPr>
              <w:t>POST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B1FD0">
            <w:pPr>
              <w:spacing w:after="0" w:line="300" w:lineRule="exact"/>
            </w:pPr>
            <w:r>
              <w:rPr>
                <w:b w:val="0"/>
                <w:sz w:val="20"/>
              </w:rPr>
              <w:t>/calibration/channels/update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8A288">
            <w:pPr>
              <w:spacing w:after="0" w:line="300" w:lineRule="exact"/>
            </w:pPr>
            <w:r>
              <w:rPr>
                <w:b w:val="0"/>
                <w:sz w:val="20"/>
              </w:rPr>
              <w:t>修改通道配置</w:t>
            </w:r>
          </w:p>
        </w:tc>
      </w:tr>
      <w:tr w14:paraId="3390A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C13459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E5FFC"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87C3C5">
            <w:pPr>
              <w:spacing w:after="0" w:line="300" w:lineRule="exact"/>
            </w:pPr>
            <w:r>
              <w:rPr>
                <w:b w:val="0"/>
                <w:sz w:val="20"/>
              </w:rPr>
              <w:t>分页查询野值汇总</w:t>
            </w:r>
          </w:p>
        </w:tc>
      </w:tr>
      <w:tr w14:paraId="35150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DD4FF8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ACA3B7">
            <w:pPr>
              <w:spacing w:after="0" w:line="300" w:lineRule="exact"/>
            </w:pPr>
            <w:r>
              <w:rPr>
                <w:b w:val="0"/>
                <w:sz w:val="20"/>
              </w:rPr>
              <w:t>/calibration/records/{id}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AF8A94">
            <w:pPr>
              <w:spacing w:after="0" w:line="300" w:lineRule="exact"/>
            </w:pPr>
            <w:r>
              <w:rPr>
                <w:b w:val="0"/>
                <w:sz w:val="20"/>
              </w:rPr>
              <w:t>查询汇总与分页详情</w:t>
            </w:r>
          </w:p>
        </w:tc>
      </w:tr>
      <w:tr w14:paraId="6D571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69FD1D">
            <w:pPr>
              <w:spacing w:after="0" w:line="300" w:lineRule="exact"/>
            </w:pPr>
            <w:r>
              <w:rPr>
                <w:b w:val="0"/>
                <w:sz w:val="20"/>
              </w:rPr>
              <w:t>GET</w:t>
            </w:r>
          </w:p>
        </w:tc>
        <w:tc>
          <w:tcPr>
            <w:tcW w:w="595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A3899">
            <w:pPr>
              <w:spacing w:after="0" w:line="300" w:lineRule="exact"/>
            </w:pPr>
            <w:r>
              <w:rPr>
                <w:b w:val="0"/>
                <w:sz w:val="20"/>
              </w:rPr>
              <w:t>/visualization/widgets/{widgetId}/files</w:t>
            </w:r>
          </w:p>
        </w:tc>
        <w:tc>
          <w:tcPr>
            <w:tcW w:w="294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38252A">
            <w:pPr>
              <w:spacing w:after="0" w:line="300" w:lineRule="exact"/>
            </w:pPr>
            <w:r>
              <w:rPr>
                <w:b w:val="0"/>
                <w:sz w:val="20"/>
              </w:rPr>
              <w:t>查询图片或文件组件结果</w:t>
            </w:r>
          </w:p>
        </w:tc>
      </w:tr>
    </w:tbl>
    <w:p w14:paraId="1FADC692">
      <w:pPr>
        <w:spacing w:after="0"/>
      </w:pPr>
    </w:p>
    <w:p w14:paraId="7AAEBAA5">
      <w:pPr>
        <w:pStyle w:val="6"/>
      </w:pPr>
      <w:r>
        <w:t>4.2.11.1 调用示例与业务顺序</w:t>
      </w:r>
    </w:p>
    <w:p w14:paraId="3C69BF71">
      <w:pPr>
        <w:ind w:firstLine="420"/>
      </w:pPr>
      <w:r>
        <w:t>先选定taskId，导入对应type的规则文件，检查返回条数及设备、参数列表。建立采集协议的设备关联后，同步或启用对应接口，确认规则快照已经装载。需要检测异常时新增校准通道，将参数的calibrationFormula与通道公式保持一致，再开启任务范围检查。</w:t>
      </w:r>
    </w:p>
    <w:p w14:paraId="37960F29">
      <w:pPr>
        <w:ind w:firstLine="420"/>
      </w:pPr>
      <w:r>
        <w:t>固定处理表格查询使用selectionType为1、targetId为0；固定曲线使用selectionType为2。可视化组件查询使用对应的3或4，并传入组件主键。先保存勾选记录再请求结果；没有选择参数时不应预期接口自动返回全部设备参数。</w:t>
      </w:r>
    </w:p>
    <w:p w14:paraId="45A0BCEF">
      <w:pPr>
        <w:pStyle w:val="5"/>
      </w:pPr>
      <w:bookmarkStart w:id="27" w:name="_Toc29449"/>
      <w:r>
        <w:t>4.2.12 异常处理与验证场景</w:t>
      </w:r>
      <w:bookmarkEnd w:id="27"/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4"/>
        <w:gridCol w:w="3515"/>
        <w:gridCol w:w="3912"/>
      </w:tblGrid>
      <w:tr w14:paraId="1CFDC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2873B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F3A88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设计行为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7FBEC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验证重点</w:t>
            </w:r>
          </w:p>
        </w:tc>
      </w:tr>
      <w:tr w14:paraId="6D798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B8937">
            <w:pPr>
              <w:spacing w:after="0" w:line="300" w:lineRule="exact"/>
            </w:pPr>
            <w:r>
              <w:rPr>
                <w:b w:val="0"/>
                <w:sz w:val="20"/>
              </w:rPr>
              <w:t>缺少规则表头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A1E0AD">
            <w:pPr>
              <w:spacing w:after="0" w:line="300" w:lineRule="exact"/>
            </w:pPr>
            <w:r>
              <w:rPr>
                <w:b w:val="0"/>
                <w:sz w:val="20"/>
              </w:rPr>
              <w:t>拒绝导入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35F645">
            <w:pPr>
              <w:spacing w:after="0" w:line="300" w:lineRule="exact"/>
            </w:pPr>
            <w:r>
              <w:rPr>
                <w:b w:val="0"/>
                <w:sz w:val="20"/>
              </w:rPr>
              <w:t>旧有效规则不因解析失败被替换</w:t>
            </w:r>
          </w:p>
        </w:tc>
      </w:tr>
      <w:tr w14:paraId="0A08F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3D7AEE">
            <w:pPr>
              <w:spacing w:after="0" w:line="300" w:lineRule="exact"/>
            </w:pPr>
            <w:r>
              <w:rPr>
                <w:b w:val="0"/>
                <w:sz w:val="20"/>
              </w:rPr>
              <w:t>重复序号或无有效参数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359446">
            <w:pPr>
              <w:spacing w:after="0" w:line="300" w:lineRule="exact"/>
            </w:pPr>
            <w:r>
              <w:rPr>
                <w:b w:val="0"/>
                <w:sz w:val="20"/>
              </w:rPr>
              <w:t>拒绝规则文件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90B8EC">
            <w:pPr>
              <w:spacing w:after="0" w:line="300" w:lineRule="exact"/>
            </w:pPr>
            <w:r>
              <w:rPr>
                <w:b w:val="0"/>
                <w:sz w:val="20"/>
              </w:rPr>
              <w:t>定位设备及行</w:t>
            </w:r>
          </w:p>
        </w:tc>
      </w:tr>
      <w:tr w14:paraId="2C80A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A2CCBA">
            <w:pPr>
              <w:spacing w:after="0" w:line="300" w:lineRule="exact"/>
            </w:pPr>
            <w:r>
              <w:rPr>
                <w:b w:val="0"/>
                <w:sz w:val="20"/>
              </w:rPr>
              <w:t>公式变量不存在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331B96">
            <w:pPr>
              <w:spacing w:after="0" w:line="300" w:lineRule="exact"/>
            </w:pPr>
            <w:r>
              <w:rPr>
                <w:b w:val="0"/>
                <w:sz w:val="20"/>
              </w:rPr>
              <w:t>当前参数转换失败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908033">
            <w:pPr>
              <w:spacing w:after="0" w:line="300" w:lineRule="exact"/>
            </w:pPr>
            <w:r>
              <w:rPr>
                <w:b w:val="0"/>
                <w:sz w:val="20"/>
              </w:rPr>
              <w:t>日志包含遥测代号和原因</w:t>
            </w:r>
          </w:p>
        </w:tc>
      </w:tr>
      <w:tr w14:paraId="42CFD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CBD0B2">
            <w:pPr>
              <w:spacing w:after="0" w:line="300" w:lineRule="exact"/>
            </w:pPr>
            <w:r>
              <w:rPr>
                <w:b w:val="0"/>
                <w:sz w:val="20"/>
              </w:rPr>
              <w:t>RPC返回非法消息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27310C">
            <w:pPr>
              <w:spacing w:after="0" w:line="300" w:lineRule="exact"/>
            </w:pPr>
            <w:r>
              <w:rPr>
                <w:b w:val="0"/>
                <w:sz w:val="20"/>
              </w:rPr>
              <w:t>不生成虚假处理结果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7A1108">
            <w:pPr>
              <w:spacing w:after="0" w:line="300" w:lineRule="exact"/>
            </w:pPr>
            <w:r>
              <w:rPr>
                <w:b w:val="0"/>
                <w:sz w:val="20"/>
              </w:rPr>
              <w:t>当前帧停止后续保存</w:t>
            </w:r>
          </w:p>
        </w:tc>
      </w:tr>
      <w:tr w14:paraId="5B10C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1077D3">
            <w:pPr>
              <w:spacing w:after="0" w:line="300" w:lineRule="exact"/>
            </w:pPr>
            <w:r>
              <w:rPr>
                <w:b w:val="0"/>
                <w:sz w:val="20"/>
              </w:rPr>
              <w:t>样本不足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1A448F">
            <w:pPr>
              <w:spacing w:after="0" w:line="300" w:lineRule="exact"/>
            </w:pPr>
            <w:r>
              <w:rPr>
                <w:b w:val="0"/>
                <w:sz w:val="20"/>
              </w:rPr>
              <w:t>当前方法按实现暂不判野值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A8E9A9">
            <w:pPr>
              <w:spacing w:after="0" w:line="300" w:lineRule="exact"/>
            </w:pPr>
            <w:r>
              <w:rPr>
                <w:b w:val="0"/>
                <w:sz w:val="20"/>
              </w:rPr>
              <w:t>积累窗口后再验证</w:t>
            </w:r>
          </w:p>
        </w:tc>
      </w:tr>
      <w:tr w14:paraId="51535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80FC91">
            <w:pPr>
              <w:spacing w:after="0" w:line="300" w:lineRule="exact"/>
            </w:pPr>
            <w:r>
              <w:rPr>
                <w:b w:val="0"/>
                <w:sz w:val="20"/>
              </w:rPr>
              <w:t>自动清理开启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B116E6">
            <w:pPr>
              <w:spacing w:after="0" w:line="300" w:lineRule="exact"/>
            </w:pPr>
            <w:r>
              <w:rPr>
                <w:b w:val="0"/>
                <w:sz w:val="20"/>
              </w:rPr>
              <w:t>异常样本不进入有效基线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1A1007">
            <w:pPr>
              <w:spacing w:after="0" w:line="300" w:lineRule="exact"/>
            </w:pPr>
            <w:r>
              <w:rPr>
                <w:b w:val="0"/>
                <w:sz w:val="20"/>
              </w:rPr>
              <w:t>消息与异常详情仍保留</w:t>
            </w:r>
          </w:p>
        </w:tc>
      </w:tr>
      <w:tr w14:paraId="62F211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8B9DD0">
            <w:pPr>
              <w:spacing w:after="0" w:line="300" w:lineRule="exact"/>
            </w:pPr>
            <w:r>
              <w:rPr>
                <w:b w:val="0"/>
                <w:sz w:val="20"/>
              </w:rPr>
              <w:t>IoTDB故障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028040">
            <w:pPr>
              <w:spacing w:after="0" w:line="300" w:lineRule="exact"/>
            </w:pPr>
            <w:r>
              <w:rPr>
                <w:b w:val="0"/>
                <w:sz w:val="20"/>
              </w:rPr>
              <w:t>记录异常并继续发送消息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CC722A">
            <w:pPr>
              <w:spacing w:after="0" w:line="300" w:lineRule="exact"/>
            </w:pPr>
            <w:r>
              <w:rPr>
                <w:b w:val="0"/>
                <w:sz w:val="20"/>
              </w:rPr>
              <w:t>分别检查时序与消息结果</w:t>
            </w:r>
          </w:p>
        </w:tc>
      </w:tr>
      <w:tr w14:paraId="4C9DB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E562D8">
            <w:pPr>
              <w:spacing w:after="0" w:line="300" w:lineRule="exact"/>
            </w:pPr>
            <w:r>
              <w:rPr>
                <w:b w:val="0"/>
                <w:sz w:val="20"/>
              </w:rPr>
              <w:t>组件归属不匹配</w:t>
            </w:r>
          </w:p>
        </w:tc>
        <w:tc>
          <w:tcPr>
            <w:tcW w:w="35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1B1D4">
            <w:pPr>
              <w:spacing w:after="0" w:line="300" w:lineRule="exact"/>
            </w:pPr>
            <w:r>
              <w:rPr>
                <w:b w:val="0"/>
                <w:sz w:val="20"/>
              </w:rPr>
              <w:t>拒绝场景查询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15C8F0">
            <w:pPr>
              <w:spacing w:after="0" w:line="300" w:lineRule="exact"/>
            </w:pPr>
            <w:r>
              <w:rPr>
                <w:b w:val="0"/>
                <w:sz w:val="20"/>
              </w:rPr>
              <w:t>用户、任务和类型一致性</w:t>
            </w:r>
          </w:p>
        </w:tc>
      </w:tr>
    </w:tbl>
    <w:p w14:paraId="648D732D">
      <w:pPr>
        <w:spacing w:after="0"/>
      </w:pPr>
    </w:p>
    <w:p w14:paraId="3B4DEE3A">
      <w:pPr>
        <w:ind w:firstLine="420"/>
      </w:pPr>
      <w:r>
        <w:t>验证应覆盖规则导入回滚、位宽边界、公式精度、时间转换、帧内重复代号、三种检测方法以及四类勾选场景。对文本参数，应分别核对消息中的文本和现有数值接口的实际表现。这些是依据设计列出的验证场景，本说明书不将其列为已经完成的性能或验收报告。</w:t>
      </w:r>
    </w:p>
    <w:p w14:paraId="2DCD89BE">
      <w:pPr>
        <w:pStyle w:val="5"/>
      </w:pPr>
      <w:bookmarkStart w:id="28" w:name="_Toc7763"/>
      <w:r>
        <w:t>4.2.13 关键接口输入输出详解</w:t>
      </w:r>
      <w:bookmarkEnd w:id="28"/>
    </w:p>
    <w:p w14:paraId="5AF816A5">
      <w:pPr>
        <w:ind w:firstLine="420"/>
      </w:pPr>
      <w:r>
        <w:t>以下字段对应当前服务端请求和响应对象。Java类型用于说明接口数据形态，JSON中的Long与Integer均按数值传递，Boolean按true或false传递。是否必填还应结合业务场景，例如修改操作必须提交有效主键，任务与组件归属校验由业务层继续执行。示例中的主键为说明用值，调用时应替换为当前环境的实际记录。</w:t>
      </w:r>
    </w:p>
    <w:p w14:paraId="7737D472">
      <w:pPr>
        <w:pStyle w:val="6"/>
      </w:pPr>
      <w:r>
        <w:t>4.2.13.1 批量规则修改请求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2C570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E451C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D79FA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0A372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1CCD9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17873B"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1EA0A7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C8A0A2">
            <w:pPr>
              <w:spacing w:after="0" w:line="300" w:lineRule="exact"/>
            </w:pPr>
            <w:r>
              <w:rPr>
                <w:b w:val="0"/>
                <w:sz w:val="20"/>
              </w:rPr>
              <w:t>所有待修改参数所属的试验任务。；必填</w:t>
            </w:r>
          </w:p>
        </w:tc>
      </w:tr>
      <w:tr w14:paraId="2C020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B3FB56">
            <w:pPr>
              <w:spacing w:after="0" w:line="300" w:lineRule="exact"/>
            </w:pPr>
            <w:r>
              <w:rPr>
                <w:b w:val="0"/>
                <w:sz w:val="20"/>
              </w:rPr>
              <w:t>items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983A08">
            <w:pPr>
              <w:spacing w:after="0" w:line="300" w:lineRule="exact"/>
            </w:pPr>
            <w:r>
              <w:rPr>
                <w:b w:val="0"/>
                <w:sz w:val="20"/>
              </w:rPr>
              <w:t>List&lt;Item&gt;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23C638">
            <w:pPr>
              <w:spacing w:after="0" w:line="300" w:lineRule="exact"/>
            </w:pPr>
            <w:r>
              <w:rPr>
                <w:b w:val="0"/>
                <w:sz w:val="20"/>
              </w:rPr>
              <w:t>每条参数可以有不同的修改值，单次最多处理二百条。；必填、最多200</w:t>
            </w:r>
          </w:p>
        </w:tc>
      </w:tr>
      <w:tr w14:paraId="6122F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353061">
            <w:pPr>
              <w:spacing w:after="0" w:line="300" w:lineRule="exact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C1C56F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97A66">
            <w:pPr>
              <w:spacing w:after="0" w:line="300" w:lineRule="exact"/>
            </w:pPr>
            <w:r>
              <w:rPr>
                <w:b w:val="0"/>
                <w:sz w:val="20"/>
              </w:rPr>
              <w:t>参数解析配置主键。；必填</w:t>
            </w:r>
          </w:p>
        </w:tc>
      </w:tr>
      <w:tr w14:paraId="6E928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D1577F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24FD572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EC5C85">
            <w:pPr>
              <w:spacing w:after="0" w:line="300" w:lineRule="exact"/>
            </w:pPr>
            <w:r>
              <w:rPr>
                <w:b w:val="0"/>
                <w:sz w:val="20"/>
              </w:rPr>
              <w:t>原设备卫星主键，仅用于校验归属。；必填</w:t>
            </w:r>
          </w:p>
        </w:tc>
      </w:tr>
      <w:tr w14:paraId="2B014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AD408A">
            <w:pPr>
              <w:spacing w:after="0" w:line="300" w:lineRule="exact"/>
            </w:pPr>
            <w:r>
              <w:rPr>
                <w:b w:val="0"/>
                <w:sz w:val="20"/>
              </w:rPr>
              <w:t>systemId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10B13D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D67B1">
            <w:pPr>
              <w:spacing w:after="0" w:line="300" w:lineRule="exact"/>
            </w:pPr>
            <w:r>
              <w:rPr>
                <w:b w:val="0"/>
                <w:sz w:val="20"/>
              </w:rPr>
              <w:t>所属系统主键，空值表示直属设备。</w:t>
            </w:r>
          </w:p>
        </w:tc>
      </w:tr>
      <w:tr w14:paraId="59F20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AA02F7">
            <w:pPr>
              <w:spacing w:after="0" w:line="300" w:lineRule="exact"/>
            </w:pPr>
            <w:r>
              <w:rPr>
                <w:b w:val="0"/>
                <w:sz w:val="20"/>
              </w:rPr>
              <w:t>tableIndex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B9880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397AA1">
            <w:pPr>
              <w:spacing w:after="0" w:line="300" w:lineRule="exact"/>
            </w:pPr>
            <w:r>
              <w:rPr>
                <w:b w:val="0"/>
                <w:sz w:val="20"/>
              </w:rPr>
              <w:t>大表序号。；必填</w:t>
            </w:r>
          </w:p>
        </w:tc>
      </w:tr>
      <w:tr w14:paraId="7E9B2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C6D292">
            <w:pPr>
              <w:spacing w:after="0" w:line="300" w:lineRule="exact"/>
            </w:pPr>
            <w:r>
              <w:rPr>
                <w:b w:val="0"/>
                <w:sz w:val="20"/>
              </w:rPr>
              <w:t>bitWidth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C25ADD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6A5EF0">
            <w:pPr>
              <w:spacing w:after="0" w:line="300" w:lineRule="exact"/>
            </w:pPr>
            <w:r>
              <w:rPr>
                <w:b w:val="0"/>
                <w:sz w:val="20"/>
              </w:rPr>
              <w:t>位宽。；必填</w:t>
            </w:r>
          </w:p>
        </w:tc>
      </w:tr>
      <w:tr w14:paraId="0C32EC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9CBF30">
            <w:pPr>
              <w:spacing w:after="0" w:line="300" w:lineRule="exact"/>
            </w:pPr>
            <w:r>
              <w:rPr>
                <w:b w:val="0"/>
                <w:sz w:val="20"/>
              </w:rPr>
              <w:t>telemetryName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D53643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BFD81C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遥测参数名称。；必填</w:t>
            </w:r>
          </w:p>
        </w:tc>
      </w:tr>
      <w:tr w14:paraId="0E8701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4EFB4E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5522E3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BC7D7C">
            <w:pPr>
              <w:spacing w:after="0" w:line="300" w:lineRule="exact"/>
            </w:pPr>
            <w:r>
              <w:rPr>
                <w:b w:val="0"/>
                <w:sz w:val="20"/>
              </w:rPr>
              <w:t>遥测代号。；必填</w:t>
            </w:r>
          </w:p>
        </w:tc>
      </w:tr>
      <w:tr w14:paraId="7EE43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AD26B6">
            <w:pPr>
              <w:spacing w:after="0" w:line="300" w:lineRule="exact"/>
            </w:pPr>
            <w:r>
              <w:rPr>
                <w:b w:val="0"/>
                <w:sz w:val="20"/>
              </w:rPr>
              <w:t>formulaType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E28B6B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C7CB66">
            <w:pPr>
              <w:spacing w:after="0" w:line="300" w:lineRule="exact"/>
            </w:pPr>
            <w:r>
              <w:rPr>
                <w:b w:val="0"/>
                <w:sz w:val="20"/>
              </w:rPr>
              <w:t>公式类型。；必填</w:t>
            </w:r>
          </w:p>
        </w:tc>
      </w:tr>
      <w:tr w14:paraId="33BCE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E2E40">
            <w:pPr>
              <w:spacing w:after="0" w:line="300" w:lineRule="exact"/>
            </w:pPr>
            <w:r>
              <w:rPr>
                <w:b w:val="0"/>
                <w:sz w:val="20"/>
              </w:rPr>
              <w:t>formulaDesc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E33100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9579333">
            <w:pPr>
              <w:spacing w:after="0" w:line="300" w:lineRule="exact"/>
            </w:pPr>
            <w:r>
              <w:rPr>
                <w:b w:val="0"/>
                <w:sz w:val="20"/>
              </w:rPr>
              <w:t>处理公式。</w:t>
            </w:r>
          </w:p>
        </w:tc>
      </w:tr>
      <w:tr w14:paraId="7A450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EA1026">
            <w:pPr>
              <w:spacing w:after="0" w:line="300" w:lineRule="exact"/>
            </w:pPr>
            <w:r>
              <w:rPr>
                <w:b w:val="0"/>
                <w:sz w:val="20"/>
              </w:rPr>
              <w:t>processParam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DF071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15521">
            <w:pPr>
              <w:spacing w:after="0" w:line="300" w:lineRule="exact"/>
            </w:pPr>
            <w:r>
              <w:rPr>
                <w:b w:val="0"/>
                <w:sz w:val="20"/>
              </w:rPr>
              <w:t>处理参数。</w:t>
            </w:r>
          </w:p>
        </w:tc>
      </w:tr>
      <w:tr w14:paraId="36D3D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CD9566">
            <w:pPr>
              <w:spacing w:after="0" w:line="300" w:lineRule="exact"/>
            </w:pPr>
            <w:r>
              <w:rPr>
                <w:b w:val="0"/>
                <w:sz w:val="20"/>
              </w:rPr>
              <w:t>decimalPlaces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E53D9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194929">
            <w:pPr>
              <w:spacing w:after="0" w:line="300" w:lineRule="exact"/>
            </w:pPr>
            <w:r>
              <w:rPr>
                <w:b w:val="0"/>
                <w:sz w:val="20"/>
              </w:rPr>
              <w:t>小数位数。</w:t>
            </w:r>
          </w:p>
        </w:tc>
      </w:tr>
      <w:tr w14:paraId="0CE13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50EFA7">
            <w:pPr>
              <w:spacing w:after="0" w:line="300" w:lineRule="exact"/>
            </w:pPr>
            <w:r>
              <w:rPr>
                <w:b w:val="0"/>
                <w:sz w:val="20"/>
              </w:rPr>
              <w:t>alarmFlag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7B45E6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3C42E8">
            <w:pPr>
              <w:spacing w:after="0" w:line="300" w:lineRule="exact"/>
            </w:pPr>
            <w:r>
              <w:rPr>
                <w:b w:val="0"/>
                <w:sz w:val="20"/>
              </w:rPr>
              <w:t>是否报警：0否、1是。</w:t>
            </w:r>
          </w:p>
        </w:tc>
      </w:tr>
      <w:tr w14:paraId="4AB8B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708979C">
            <w:pPr>
              <w:spacing w:after="0" w:line="300" w:lineRule="exact"/>
            </w:pPr>
            <w:r>
              <w:rPr>
                <w:b w:val="0"/>
                <w:sz w:val="20"/>
              </w:rPr>
              <w:t>normalValue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90D623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02B66">
            <w:pPr>
              <w:spacing w:after="0" w:line="300" w:lineRule="exact"/>
            </w:pPr>
            <w:r>
              <w:rPr>
                <w:b w:val="0"/>
                <w:sz w:val="20"/>
              </w:rPr>
              <w:t>正常值范围。</w:t>
            </w:r>
          </w:p>
        </w:tc>
      </w:tr>
      <w:tr w14:paraId="7D3C6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45DB87">
            <w:pPr>
              <w:spacing w:after="0" w:line="300" w:lineRule="exact"/>
            </w:pPr>
            <w:r>
              <w:rPr>
                <w:b w:val="0"/>
                <w:sz w:val="20"/>
              </w:rPr>
              <w:t>warningValue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52EDA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DE34AA">
            <w:pPr>
              <w:spacing w:after="0" w:line="300" w:lineRule="exact"/>
            </w:pPr>
            <w:r>
              <w:rPr>
                <w:b w:val="0"/>
                <w:sz w:val="20"/>
              </w:rPr>
              <w:t>预警值范围。</w:t>
            </w:r>
          </w:p>
        </w:tc>
      </w:tr>
      <w:tr w14:paraId="480E2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685602">
            <w:pPr>
              <w:spacing w:after="0" w:line="300" w:lineRule="exact"/>
            </w:pPr>
            <w:r>
              <w:rPr>
                <w:b w:val="0"/>
                <w:sz w:val="20"/>
              </w:rPr>
              <w:t>stateChangeInfo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88E9A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31DFDF">
            <w:pPr>
              <w:spacing w:after="0" w:line="300" w:lineRule="exact"/>
            </w:pPr>
            <w:r>
              <w:rPr>
                <w:b w:val="0"/>
                <w:sz w:val="20"/>
              </w:rPr>
              <w:t>状态跳变信息。</w:t>
            </w:r>
          </w:p>
        </w:tc>
      </w:tr>
      <w:tr w14:paraId="0E35F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DA9B54">
            <w:pPr>
              <w:spacing w:after="0" w:line="300" w:lineRule="exact"/>
            </w:pPr>
            <w:r>
              <w:rPr>
                <w:b w:val="0"/>
                <w:sz w:val="20"/>
              </w:rPr>
              <w:t>commandCode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1F62FD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82FA96">
            <w:pPr>
              <w:spacing w:after="0" w:line="300" w:lineRule="exact"/>
            </w:pPr>
            <w:r>
              <w:rPr>
                <w:b w:val="0"/>
                <w:sz w:val="20"/>
              </w:rPr>
              <w:t>相关命令。</w:t>
            </w:r>
          </w:p>
        </w:tc>
      </w:tr>
      <w:tr w14:paraId="5516B6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86463F">
            <w:pPr>
              <w:spacing w:after="0" w:line="300" w:lineRule="exact"/>
            </w:pPr>
            <w:r>
              <w:rPr>
                <w:b w:val="0"/>
                <w:sz w:val="20"/>
              </w:rPr>
              <w:t>controlChannel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2BD73E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7F68E6">
            <w:pPr>
              <w:spacing w:after="0" w:line="300" w:lineRule="exact"/>
            </w:pPr>
            <w:r>
              <w:rPr>
                <w:b w:val="0"/>
                <w:sz w:val="20"/>
              </w:rPr>
              <w:t>控制波道。</w:t>
            </w:r>
          </w:p>
        </w:tc>
      </w:tr>
      <w:tr w14:paraId="481D3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AFE0A1">
            <w:pPr>
              <w:spacing w:after="0" w:line="300" w:lineRule="exact"/>
            </w:pPr>
            <w:r>
              <w:rPr>
                <w:b w:val="0"/>
                <w:sz w:val="20"/>
              </w:rPr>
              <w:t>mergeChannelCount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E374F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5825E0">
            <w:pPr>
              <w:spacing w:after="0" w:line="300" w:lineRule="exact"/>
            </w:pPr>
            <w:r>
              <w:rPr>
                <w:b w:val="0"/>
                <w:sz w:val="20"/>
              </w:rPr>
              <w:t>合并波道。</w:t>
            </w:r>
          </w:p>
        </w:tc>
      </w:tr>
      <w:tr w14:paraId="65F996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9612B2">
            <w:pPr>
              <w:spacing w:after="0" w:line="300" w:lineRule="exact"/>
            </w:pPr>
            <w:r>
              <w:rPr>
                <w:b w:val="0"/>
                <w:sz w:val="20"/>
              </w:rPr>
              <w:t>delayChannel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EB664A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AECCCB">
            <w:pPr>
              <w:spacing w:after="0" w:line="300" w:lineRule="exact"/>
            </w:pPr>
            <w:r>
              <w:rPr>
                <w:b w:val="0"/>
                <w:sz w:val="20"/>
              </w:rPr>
              <w:t>延时波道。</w:t>
            </w:r>
          </w:p>
        </w:tc>
      </w:tr>
      <w:tr w14:paraId="2FA96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31B178">
            <w:pPr>
              <w:spacing w:after="0" w:line="300" w:lineRule="exact"/>
            </w:pPr>
            <w:r>
              <w:rPr>
                <w:b w:val="0"/>
                <w:sz w:val="20"/>
              </w:rPr>
              <w:t>storeFlag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193B90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B9952A">
            <w:pPr>
              <w:spacing w:after="0" w:line="300" w:lineRule="exact"/>
            </w:pPr>
            <w:r>
              <w:rPr>
                <w:b w:val="0"/>
                <w:sz w:val="20"/>
              </w:rPr>
              <w:t>存储遥测：0否、1是。</w:t>
            </w:r>
          </w:p>
        </w:tc>
      </w:tr>
      <w:tr w14:paraId="0D1E87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2E27C">
            <w:pPr>
              <w:spacing w:after="0" w:line="300" w:lineRule="exact"/>
            </w:pPr>
            <w:r>
              <w:rPr>
                <w:b w:val="0"/>
                <w:sz w:val="20"/>
              </w:rPr>
              <w:t>calibrationFormula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1FA5E1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2F33E">
            <w:pPr>
              <w:spacing w:after="0" w:line="300" w:lineRule="exact"/>
            </w:pPr>
            <w:r>
              <w:rPr>
                <w:b w:val="0"/>
                <w:sz w:val="20"/>
              </w:rPr>
              <w:t>校准公式。</w:t>
            </w:r>
          </w:p>
        </w:tc>
      </w:tr>
    </w:tbl>
    <w:p w14:paraId="2FD30E3E">
      <w:pPr>
        <w:spacing w:after="0"/>
      </w:pPr>
    </w:p>
    <w:p w14:paraId="313D34A9">
      <w:pPr>
        <w:ind w:firstLine="420"/>
      </w:pPr>
      <w:r>
        <w:t>taskId和items属于请求根对象，其余字段属于items中的单条参数。单次最多修改200条，参数id和原设备主键用于归属验证；systemId为空表示直属设备。批量接口提交的是各参数完整修改内容，省略字段的效果应按服务端完整更新规则处理。</w:t>
      </w:r>
    </w:p>
    <w:p w14:paraId="660D7F98">
      <w:pPr>
        <w:pStyle w:val="6"/>
      </w:pPr>
      <w:r>
        <w:t>4.2.13.2 参数勾选更新请求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3795A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C3B4F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3B30F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63C04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3601C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8EC2E5">
            <w:pPr>
              <w:spacing w:after="0" w:line="300" w:lineRule="exact"/>
            </w:pPr>
            <w:r>
              <w:rPr>
                <w:b w:val="0"/>
                <w:sz w:val="20"/>
              </w:rPr>
              <w:t>taskId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B8B9DF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3FF3AB">
            <w:pPr>
              <w:spacing w:after="0" w:line="300" w:lineRule="exact"/>
            </w:pPr>
            <w:r>
              <w:rPr>
                <w:b w:val="0"/>
                <w:sz w:val="20"/>
              </w:rPr>
              <w:t>当前试验任务编号。；必填</w:t>
            </w:r>
          </w:p>
        </w:tc>
      </w:tr>
      <w:tr w14:paraId="13C44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00D04">
            <w:pPr>
              <w:spacing w:after="0" w:line="300" w:lineRule="exact"/>
            </w:pPr>
            <w:r>
              <w:rPr>
                <w:b w:val="0"/>
                <w:sz w:val="20"/>
              </w:rPr>
              <w:t>parseRuleId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FAFF64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472D06">
            <w:pPr>
              <w:spacing w:after="0" w:line="300" w:lineRule="exact"/>
            </w:pPr>
            <w:r>
              <w:rPr>
                <w:b w:val="0"/>
                <w:sz w:val="20"/>
              </w:rPr>
              <w:t>当前参数解析配置主键。；必填</w:t>
            </w:r>
          </w:p>
        </w:tc>
      </w:tr>
      <w:tr w14:paraId="56F4D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6812B0">
            <w:pPr>
              <w:spacing w:after="0" w:line="300" w:lineRule="exact"/>
            </w:pPr>
            <w:r>
              <w:rPr>
                <w:b w:val="0"/>
                <w:sz w:val="20"/>
              </w:rPr>
              <w:t>checked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382814">
            <w:pPr>
              <w:spacing w:after="0" w:line="300" w:lineRule="exact"/>
            </w:pPr>
            <w:r>
              <w:rPr>
                <w:b w:val="0"/>
                <w:sz w:val="20"/>
              </w:rPr>
              <w:t>Boolean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71BA13">
            <w:pPr>
              <w:spacing w:after="0" w:line="300" w:lineRule="exact"/>
            </w:pPr>
            <w:r>
              <w:rPr>
                <w:b w:val="0"/>
                <w:sz w:val="20"/>
              </w:rPr>
              <w:t>勾选时为真，取消时为假。；必填</w:t>
            </w:r>
          </w:p>
        </w:tc>
      </w:tr>
      <w:tr w14:paraId="28844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C342B5">
            <w:pPr>
              <w:spacing w:after="0" w:line="300" w:lineRule="exact"/>
            </w:pPr>
            <w:r>
              <w:rPr>
                <w:b w:val="0"/>
                <w:sz w:val="20"/>
              </w:rPr>
              <w:t>selectionType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A22D23">
            <w:pPr>
              <w:spacing w:after="0" w:line="300" w:lineRule="exact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510C7A7">
            <w:pPr>
              <w:spacing w:after="0" w:line="300" w:lineRule="exact"/>
            </w:pPr>
            <w:r>
              <w:rPr>
                <w:b w:val="0"/>
                <w:sz w:val="20"/>
              </w:rPr>
              <w:t>勾选场景编码。；必填</w:t>
            </w:r>
          </w:p>
        </w:tc>
      </w:tr>
      <w:tr w14:paraId="14443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DFE856">
            <w:pPr>
              <w:spacing w:after="0" w:line="300" w:lineRule="exact"/>
            </w:pPr>
            <w:r>
              <w:rPr>
                <w:b w:val="0"/>
                <w:sz w:val="20"/>
              </w:rPr>
              <w:t>targetId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67A020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06C9A6">
            <w:pPr>
              <w:spacing w:after="0" w:line="300" w:lineRule="exact"/>
            </w:pPr>
            <w:r>
              <w:rPr>
                <w:b w:val="0"/>
                <w:sz w:val="20"/>
              </w:rPr>
              <w:t>固定页面为零，可视化页面为组件主键。；必填</w:t>
            </w:r>
          </w:p>
        </w:tc>
      </w:tr>
    </w:tbl>
    <w:p w14:paraId="63054EDD">
      <w:pPr>
        <w:spacing w:after="0"/>
      </w:pPr>
    </w:p>
    <w:p w14:paraId="1CC4DF65">
      <w:pPr>
        <w:pStyle w:val="6"/>
      </w:pPr>
      <w:r>
        <w:t>4.2.13.3 最新值查询响应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3A007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AD10E6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54661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DE6E7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1881E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844082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588BB7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009222">
            <w:pPr>
              <w:spacing w:after="0" w:line="300" w:lineRule="exact"/>
            </w:pPr>
            <w:r>
              <w:rPr>
                <w:b w:val="0"/>
                <w:sz w:val="20"/>
              </w:rPr>
              <w:t>路径中的设备卫星主键。</w:t>
            </w:r>
          </w:p>
        </w:tc>
      </w:tr>
      <w:tr w14:paraId="4054F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93AA92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FA3711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EB5F45">
            <w:pPr>
              <w:spacing w:after="0" w:line="300" w:lineRule="exact"/>
            </w:pPr>
            <w:r>
              <w:rPr>
                <w:b w:val="0"/>
                <w:sz w:val="20"/>
              </w:rPr>
              <w:t>路径末级遥测代号。</w:t>
            </w:r>
          </w:p>
        </w:tc>
      </w:tr>
      <w:tr w14:paraId="221A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A88171"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77E0D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EFF42C">
            <w:pPr>
              <w:spacing w:after="0" w:line="300" w:lineRule="exact"/>
            </w:pPr>
            <w:r>
              <w:rPr>
                <w:b w:val="0"/>
                <w:sz w:val="20"/>
              </w:rPr>
              <w:t>Proto参数名称。</w:t>
            </w:r>
          </w:p>
        </w:tc>
      </w:tr>
      <w:tr w14:paraId="002D0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4492CD">
            <w:pPr>
              <w:spacing w:after="0" w:line="300" w:lineRule="exact"/>
            </w:pPr>
            <w:r>
              <w:rPr>
                <w:b w:val="0"/>
                <w:sz w:val="20"/>
              </w:rPr>
              <w:t>parameterValue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7BF7F4">
            <w:pPr>
              <w:spacing w:after="0" w:line="300" w:lineRule="exact"/>
            </w:pPr>
            <w:r>
              <w:rPr>
                <w:b w:val="0"/>
                <w:sz w:val="20"/>
              </w:rPr>
              <w:t>Double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0C0BD5">
            <w:pPr>
              <w:spacing w:after="0" w:line="300" w:lineRule="exact"/>
            </w:pPr>
            <w:r>
              <w:rPr>
                <w:b w:val="0"/>
                <w:sz w:val="20"/>
              </w:rPr>
              <w:t>Proto数值。</w:t>
            </w:r>
          </w:p>
        </w:tc>
      </w:tr>
      <w:tr w14:paraId="33CE9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505B98">
            <w:pPr>
              <w:spacing w:after="0" w:line="300" w:lineRule="exact"/>
            </w:pPr>
            <w:r>
              <w:rPr>
                <w:b w:val="0"/>
                <w:sz w:val="20"/>
              </w:rPr>
              <w:t>status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B3D21B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63413B">
            <w:pPr>
              <w:spacing w:after="0" w:line="300" w:lineRule="exact"/>
            </w:pPr>
            <w:r>
              <w:rPr>
                <w:b w:val="0"/>
                <w:sz w:val="20"/>
              </w:rPr>
              <w:t>Proto状态中文名称。</w:t>
            </w:r>
          </w:p>
        </w:tc>
      </w:tr>
      <w:tr w14:paraId="19ABE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6F4F27">
            <w:pPr>
              <w:spacing w:after="0" w:line="300" w:lineRule="exact"/>
            </w:pPr>
            <w:r>
              <w:rPr>
                <w:b w:val="0"/>
                <w:sz w:val="20"/>
              </w:rPr>
              <w:t>processTime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447B2C">
            <w:pPr>
              <w:spacing w:after="0" w:line="300" w:lineRule="exact"/>
            </w:pPr>
            <w:r>
              <w:rPr>
                <w:b w:val="0"/>
                <w:sz w:val="20"/>
              </w:rPr>
              <w:t>LocalDateTime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D01DF5">
            <w:pPr>
              <w:spacing w:after="0" w:line="300" w:lineRule="exact"/>
            </w:pPr>
            <w:r>
              <w:rPr>
                <w:b w:val="0"/>
                <w:sz w:val="20"/>
              </w:rPr>
              <w:t>实际处理时间。</w:t>
            </w:r>
          </w:p>
        </w:tc>
      </w:tr>
    </w:tbl>
    <w:p w14:paraId="2DAE7AE0">
      <w:pPr>
        <w:spacing w:after="0"/>
      </w:pPr>
    </w:p>
    <w:p w14:paraId="7DF65AEF">
      <w:pPr>
        <w:pStyle w:val="6"/>
      </w:pPr>
      <w:r>
        <w:t>4.2.13.4 参数曲线查询响应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1757"/>
        <w:gridCol w:w="5272"/>
      </w:tblGrid>
      <w:tr w14:paraId="2A483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63265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2A22B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14BD0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含义与声明约束</w:t>
            </w:r>
          </w:p>
        </w:tc>
      </w:tr>
      <w:tr w14:paraId="798ED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C101C7">
            <w:pPr>
              <w:spacing w:after="0" w:line="300" w:lineRule="exact"/>
            </w:pPr>
            <w:r>
              <w:rPr>
                <w:b w:val="0"/>
                <w:sz w:val="20"/>
              </w:rPr>
              <w:t>deviceSatelliteId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F6AD5A">
            <w:pPr>
              <w:spacing w:after="0" w:line="300" w:lineRule="exact"/>
            </w:pPr>
            <w:r>
              <w:rPr>
                <w:b w:val="0"/>
                <w:sz w:val="20"/>
              </w:rPr>
              <w:t>Long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6B0C5A">
            <w:pPr>
              <w:spacing w:after="0" w:line="300" w:lineRule="exact"/>
            </w:pPr>
            <w:r>
              <w:rPr>
                <w:b w:val="0"/>
                <w:sz w:val="20"/>
              </w:rPr>
              <w:t>设备卫星主键。</w:t>
            </w:r>
          </w:p>
        </w:tc>
      </w:tr>
      <w:tr w14:paraId="7FCB8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E100A0">
            <w:pPr>
              <w:spacing w:after="0" w:line="300" w:lineRule="exact"/>
            </w:pPr>
            <w:r>
              <w:rPr>
                <w:b w:val="0"/>
                <w:sz w:val="20"/>
              </w:rPr>
              <w:t>telemetryCode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6E973D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A41F2FC">
            <w:pPr>
              <w:spacing w:after="0" w:line="300" w:lineRule="exact"/>
            </w:pPr>
            <w:r>
              <w:rPr>
                <w:b w:val="0"/>
                <w:sz w:val="20"/>
              </w:rPr>
              <w:t>遥测代号。</w:t>
            </w:r>
          </w:p>
        </w:tc>
      </w:tr>
      <w:tr w14:paraId="2C3EC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89FD75">
            <w:pPr>
              <w:spacing w:after="0" w:line="300" w:lineRule="exact"/>
            </w:pPr>
            <w:r>
              <w:rPr>
                <w:b w:val="0"/>
                <w:sz w:val="20"/>
              </w:rPr>
              <w:t>parameter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A5B1E8">
            <w:pPr>
              <w:spacing w:after="0" w:line="300" w:lineRule="exact"/>
            </w:pPr>
            <w:r>
              <w:rPr>
                <w:b w:val="0"/>
                <w:sz w:val="20"/>
              </w:rPr>
              <w:t>String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E27A28">
            <w:pPr>
              <w:spacing w:after="0" w:line="300" w:lineRule="exact"/>
            </w:pPr>
            <w:r>
              <w:rPr>
                <w:b w:val="0"/>
                <w:sz w:val="20"/>
              </w:rPr>
              <w:t>遥测参数名称。</w:t>
            </w:r>
          </w:p>
        </w:tc>
      </w:tr>
      <w:tr w14:paraId="0EA14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5143A0">
            <w:pPr>
              <w:spacing w:after="0" w:line="300" w:lineRule="exact"/>
            </w:pPr>
            <w:r>
              <w:rPr>
                <w:b w:val="0"/>
                <w:sz w:val="20"/>
              </w:rPr>
              <w:t>times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F437B6">
            <w:pPr>
              <w:spacing w:after="0" w:line="300" w:lineRule="exact"/>
            </w:pPr>
            <w:r>
              <w:rPr>
                <w:b w:val="0"/>
                <w:sz w:val="20"/>
              </w:rPr>
              <w:t>List&lt;Long&gt;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00B47D">
            <w:pPr>
              <w:spacing w:after="0" w:line="300" w:lineRule="exact"/>
            </w:pPr>
            <w:r>
              <w:rPr>
                <w:b w:val="0"/>
                <w:sz w:val="20"/>
              </w:rPr>
              <w:t>横轴时间，使用Unix毫秒时间戳。</w:t>
            </w:r>
          </w:p>
        </w:tc>
      </w:tr>
      <w:tr w14:paraId="6BA4C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BCC8A1">
            <w:pPr>
              <w:spacing w:after="0" w:line="300" w:lineRule="exact"/>
            </w:pPr>
            <w:r>
              <w:rPr>
                <w:b w:val="0"/>
                <w:sz w:val="20"/>
              </w:rPr>
              <w:t>values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D245D5">
            <w:pPr>
              <w:spacing w:after="0" w:line="300" w:lineRule="exact"/>
            </w:pPr>
            <w:r>
              <w:rPr>
                <w:b w:val="0"/>
                <w:sz w:val="20"/>
              </w:rPr>
              <w:t>List&lt;Double&gt;</w:t>
            </w:r>
          </w:p>
        </w:tc>
        <w:tc>
          <w:tcPr>
            <w:tcW w:w="527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2B0111">
            <w:pPr>
              <w:spacing w:after="0" w:line="300" w:lineRule="exact"/>
            </w:pPr>
            <w:r>
              <w:rPr>
                <w:b w:val="0"/>
                <w:sz w:val="20"/>
              </w:rPr>
              <w:t>与横轴时间逐项对应的Proto数值。</w:t>
            </w:r>
          </w:p>
        </w:tc>
      </w:tr>
    </w:tbl>
    <w:p w14:paraId="2FADAB76">
      <w:pPr>
        <w:spacing w:after="0"/>
      </w:pPr>
    </w:p>
    <w:p w14:paraId="017FF06B">
      <w:pPr>
        <w:ind w:firstLine="420"/>
      </w:pPr>
      <w:r>
        <w:t>曲线响应中的时间数组和值数组按对应位置组成采样点，各参数独立保存时间轴。结果列表与有效勾选参数对应；没有历史值不意味着参数规则不存在。最新值响应的处理时间来自保存的processedAt测点，曲线时间来自时序记录时间，两者不是同一个含义。</w:t>
      </w:r>
    </w:p>
    <w:p w14:paraId="5A426F24">
      <w:pPr>
        <w:pStyle w:val="6"/>
      </w:pPr>
      <w:r>
        <w:t>4.2.13.5 参数勾选示例</w:t>
      </w:r>
    </w:p>
    <w:p w14:paraId="5B8DBC94"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 w14:paraId="7C6AD15E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 w14:paraId="4A055C89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"parseRuleId": 301,</w:t>
      </w:r>
    </w:p>
    <w:p w14:paraId="72F4D608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"checked": true,</w:t>
      </w:r>
    </w:p>
    <w:p w14:paraId="6EA3ECB3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"selectionType": 1,</w:t>
      </w:r>
    </w:p>
    <w:p w14:paraId="70B498C6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"targetId": 0</w:t>
      </w:r>
    </w:p>
    <w:p w14:paraId="6226E685"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 w14:paraId="12F798BE"/>
    <w:p w14:paraId="589B89A7">
      <w:pPr>
        <w:ind w:firstLine="420"/>
      </w:pPr>
      <w:r>
        <w:t>完成勾选后，以taskId为TASK-DEMO、selectionType为1、targetId为0调用/processing/processed。查询曲线时应先保存场景2的勾选，再调用/processing/processed/curve。使用可视化组件时，把场景改为3或4，并填写经过当前用户归属校验的组件主键。</w:t>
      </w:r>
    </w:p>
    <w:p w14:paraId="77747263">
      <w:pPr>
        <w:pStyle w:val="6"/>
      </w:pPr>
      <w:r>
        <w:t>4.2.13.6 任务范围检查开关示例</w:t>
      </w:r>
    </w:p>
    <w:p w14:paraId="5AECAD22">
      <w:pPr>
        <w:keepNext/>
        <w:spacing w:after="0" w:line="280" w:lineRule="exact"/>
      </w:pPr>
      <w:r>
        <w:rPr>
          <w:rFonts w:ascii="Calibri" w:hAnsi="Calibri"/>
          <w:sz w:val="20"/>
        </w:rPr>
        <w:t>{</w:t>
      </w:r>
    </w:p>
    <w:p w14:paraId="64841EF0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"taskId": "TASK-DEMO",</w:t>
      </w:r>
    </w:p>
    <w:p w14:paraId="15E6BE89">
      <w:pPr>
        <w:keepNext/>
        <w:spacing w:after="0" w:line="280" w:lineRule="exact"/>
      </w:pPr>
      <w:r>
        <w:rPr>
          <w:rFonts w:ascii="Calibri" w:hAnsi="Calibri"/>
          <w:sz w:val="20"/>
        </w:rPr>
        <w:t xml:space="preserve">  "parameterRangeCheckEnabled": 1</w:t>
      </w:r>
    </w:p>
    <w:p w14:paraId="51F329D0">
      <w:pPr>
        <w:keepNext/>
        <w:spacing w:after="0" w:line="280" w:lineRule="exact"/>
      </w:pPr>
      <w:r>
        <w:rPr>
          <w:rFonts w:ascii="Calibri" w:hAnsi="Calibri"/>
          <w:sz w:val="20"/>
        </w:rPr>
        <w:t>}</w:t>
      </w:r>
    </w:p>
    <w:p w14:paraId="38B1732E"/>
    <w:p w14:paraId="2E9A1E16">
      <w:pPr>
        <w:pStyle w:val="6"/>
      </w:pPr>
      <w:r>
        <w:t>4.2.13.7 数值计算与检测的组合示例</w:t>
      </w:r>
    </w:p>
    <w:p w14:paraId="4F2D5B22">
      <w:pPr>
        <w:ind w:firstLine="420"/>
      </w:pPr>
      <w:r>
        <w:t>设某设备参数原码100，公式类型301，公式a*x+b，参数0.1/2，小数位数2，校准公式标识为TEMP_CHECK。本地转换产生数值12和显示文本12.00；随后按TEMP_CHECK查找任务内启用通道。若任务范围检查关闭，跳过野值检测；开启后才依据匹配通道计算。</w:t>
      </w:r>
    </w:p>
    <w:p w14:paraId="65EF59A9">
      <w:pPr>
        <w:ind w:firstLine="420"/>
      </w:pPr>
      <w:r>
        <w:t>若匹配通道采用阈值法，正常范围0至10，浮动比例10%，则有效上限11，数值12被判为野值。最终消息仍携带该参数与数值12，并设置野值标识。若autoClean开启，12不进入后续有效样本基线，但它的异常原因仍进入待落库详情队列。</w:t>
      </w:r>
    </w:p>
    <w:p w14:paraId="16F88A77">
      <w:pPr>
        <w:ind w:firstLine="420"/>
      </w:pPr>
      <w:r>
        <w:t>该组合示例把原码转换、检测范围与自动清理三个步骤分开说明。它既不表示校准会把数值12修正到11，也不表示数据库只保留正常值。实际使用时应按设备定义配置公式与通道，不能把示例范围直接套用到所有传感器。</w:t>
      </w:r>
    </w:p>
    <w:p w14:paraId="57BB1FC1">
      <w:pPr>
        <w:pStyle w:val="5"/>
      </w:pPr>
      <w:bookmarkStart w:id="29" w:name="_Toc4818"/>
      <w:r>
        <w:t>4.2.14 响应封装与数据关系</w:t>
      </w:r>
      <w:bookmarkEnd w:id="29"/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7030"/>
      </w:tblGrid>
      <w:tr w14:paraId="3ADE2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E9D0D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186F4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含义</w:t>
            </w:r>
          </w:p>
        </w:tc>
      </w:tr>
      <w:tr w14:paraId="4FD70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5BE23E">
            <w:pPr>
              <w:spacing w:after="0" w:line="300" w:lineRule="exact"/>
            </w:pPr>
            <w:r>
              <w:rPr>
                <w:b w:val="0"/>
                <w:sz w:val="20"/>
              </w:rPr>
              <w:t>code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1923EE">
            <w:pPr>
              <w:spacing w:after="0" w:line="300" w:lineRule="exact"/>
            </w:pPr>
            <w:r>
              <w:rPr>
                <w:b w:val="0"/>
                <w:sz w:val="20"/>
              </w:rPr>
              <w:t>成功为200；失败由统一异常处理返回相应业务信息</w:t>
            </w:r>
          </w:p>
        </w:tc>
      </w:tr>
      <w:tr w14:paraId="52384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1523E8">
            <w:pPr>
              <w:spacing w:after="0" w:line="300" w:lineRule="exact"/>
            </w:pPr>
            <w:r>
              <w:rPr>
                <w:b w:val="0"/>
                <w:sz w:val="20"/>
              </w:rPr>
              <w:t>message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79F39">
            <w:pPr>
              <w:spacing w:after="0" w:line="300" w:lineRule="exact"/>
            </w:pPr>
            <w:r>
              <w:rPr>
                <w:b w:val="0"/>
                <w:sz w:val="20"/>
              </w:rPr>
              <w:t>中文操作结果说明</w:t>
            </w:r>
          </w:p>
        </w:tc>
      </w:tr>
      <w:tr w14:paraId="18B76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CD3AAE">
            <w:pPr>
              <w:spacing w:after="0" w:line="300" w:lineRule="exact"/>
            </w:pPr>
            <w:r>
              <w:rPr>
                <w:b w:val="0"/>
                <w:sz w:val="20"/>
              </w:rPr>
              <w:t>data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0791F">
            <w:pPr>
              <w:spacing w:after="0" w:line="300" w:lineRule="exact"/>
            </w:pPr>
            <w:r>
              <w:rPr>
                <w:b w:val="0"/>
                <w:sz w:val="20"/>
              </w:rPr>
              <w:t>业务对象，可为空；空值按响应配置不输出</w:t>
            </w:r>
          </w:p>
        </w:tc>
      </w:tr>
      <w:tr w14:paraId="33293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66842C">
            <w:pPr>
              <w:spacing w:after="0" w:line="300" w:lineRule="exact"/>
            </w:pPr>
            <w:r>
              <w:rPr>
                <w:b w:val="0"/>
                <w:sz w:val="20"/>
              </w:rPr>
              <w:t>pageNum 与 pageSize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3CA9C5F">
            <w:pPr>
              <w:spacing w:after="0" w:line="300" w:lineRule="exact"/>
            </w:pPr>
            <w:r>
              <w:rPr>
                <w:b w:val="0"/>
                <w:sz w:val="20"/>
              </w:rPr>
              <w:t>分页页码及每页条数</w:t>
            </w:r>
          </w:p>
        </w:tc>
      </w:tr>
      <w:tr w14:paraId="7CA41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169255">
            <w:pPr>
              <w:spacing w:after="0" w:line="300" w:lineRule="exact"/>
            </w:pPr>
            <w:r>
              <w:rPr>
                <w:b w:val="0"/>
                <w:sz w:val="20"/>
              </w:rPr>
              <w:t>total 与 records</w:t>
            </w:r>
          </w:p>
        </w:tc>
        <w:tc>
          <w:tcPr>
            <w:tcW w:w="703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1C78DD">
            <w:pPr>
              <w:spacing w:after="0" w:line="300" w:lineRule="exact"/>
            </w:pPr>
            <w:r>
              <w:rPr>
                <w:b w:val="0"/>
                <w:sz w:val="20"/>
              </w:rPr>
              <w:t>总记录数及当前页记录集合</w:t>
            </w:r>
          </w:p>
        </w:tc>
      </w:tr>
    </w:tbl>
    <w:p w14:paraId="066E6F10">
      <w:pPr>
        <w:spacing w:after="0"/>
      </w:pPr>
    </w:p>
    <w:p w14:paraId="50D5F4BC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483485"/>
            <wp:effectExtent l="0" t="0" r="1460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E863">
      <w:pPr>
        <w:pStyle w:val="15"/>
        <w:jc w:val="center"/>
      </w:pPr>
      <w:r>
        <w:t>图6 核心数据的业务关联</w:t>
      </w:r>
    </w:p>
    <w:p w14:paraId="574061D1">
      <w:pPr>
        <w:ind w:firstLine="420"/>
      </w:pPr>
      <w:r>
        <w:t>图中连线表示业务关联，不承诺数据库已经创建对应外键。taskId使用调度系统下发的字符串业务编号，接口、设备、参数、通道与组件使用各自关系表主键；业务编号与数据库主键在调用时不能混用。逻辑删除字段与有效状态需要在查询和运行快照装载时共同考虑。</w:t>
      </w:r>
    </w:p>
    <w:p w14:paraId="532DF535">
      <w:pPr>
        <w:pStyle w:val="5"/>
      </w:pPr>
      <w:bookmarkStart w:id="30" w:name="_Toc10288"/>
      <w:r>
        <w:t>4.2.15 源码组织与扩展设计</w:t>
      </w:r>
      <w:bookmarkEnd w:id="30"/>
    </w:p>
    <w:p w14:paraId="17059A3A">
      <w:pPr>
        <w:ind w:firstLine="420"/>
      </w:pPr>
      <w:r>
        <w:t>管理端负责规则、校准通道、勾选与结果查询。运行端的DataProcessor定义统一处理接口，本地与RPC实现使用相同遥测消息作为输出。CalibrationProcessingService按参数匹配规则，持久化调度与事务写入职责分开。公共IoTDB路径工具和校准缓存模型提供一致的数据组织方式。</w:t>
      </w:r>
    </w:p>
    <w:p w14:paraId="5C5AC1D6">
      <w:pPr>
        <w:ind w:firstLine="420"/>
      </w:pPr>
      <w:r>
        <w:t>扩展新的公式类型需要在已有枚举和转换流程中明确消息类型、计算规则与异常边界；新增检测方法需要同步参数校验、样本需求和详情说明。扩展新的查询场景应复用任务与组件范围校验，并定义独立选择编码。不能通过复制既有枚举或绕过组件归属校验快速接入。</w:t>
      </w:r>
    </w:p>
    <w:p w14:paraId="734FBF1B">
      <w:pPr>
        <w:ind w:firstLine="420"/>
      </w:pPr>
      <w:r>
        <w:t>本软件归集的源码文件共169个，物理行数14037行，包含Java与MyBatis XML；第三方依赖、自动生成的协议类及独立模拟源不计入。采集侧输入与共享基础设施作为依赖如实描述，交存代码按完整排序的前后连续页提取，源文件内容保持原样。</w:t>
      </w:r>
    </w:p>
    <w:p w14:paraId="2D06E286">
      <w:pPr>
        <w:pStyle w:val="5"/>
        <w:pageBreakBefore/>
      </w:pPr>
      <w:bookmarkStart w:id="31" w:name="_Toc19895"/>
      <w:r>
        <w:t>4.2.16 处理对象与职责边界</w:t>
      </w:r>
      <w:bookmarkEnd w:id="31"/>
    </w:p>
    <w:p w14:paraId="3E427947">
      <w:pPr>
        <w:ind w:firstLine="420"/>
      </w:pPr>
      <w:r>
        <w:t>处理软件接收采集侧已恢复的PDXP包和接口运行配置，输出统一遥测消息。核心对象包括设备、所属系统、参数规则、校准通道、有效样本、野值详情和查询勾选。设备及参数规则描述输入数据的解释方式，校准通道描述判定方法，查询勾选描述使用者需要读取哪些结果，三者不能互相代替。</w:t>
      </w:r>
    </w:p>
    <w:p w14:paraId="05F30BC7">
      <w:pPr>
        <w:ind w:firstLine="420"/>
      </w:pPr>
      <w:r>
        <w:t>本地处理器负责位级读取、原码转换与公式计算，RPC处理器负责构建远程请求并规范返回结果。两条分支统一进入参数级野值检测，再交给时序存储和消息发送。远程服务内部算法不属于本软件本地实现，说明书只说明调用约定、输入组织及返回规范化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080D6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213A91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业务对象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BC6764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主要用途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A93A0A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关联依据</w:t>
            </w:r>
          </w:p>
        </w:tc>
      </w:tr>
      <w:tr w14:paraId="2C889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69F684">
            <w:pPr>
              <w:spacing w:after="0" w:line="320" w:lineRule="exact"/>
            </w:pPr>
            <w:r>
              <w:rPr>
                <w:b w:val="0"/>
                <w:sz w:val="21"/>
              </w:rPr>
              <w:t>设备及系统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EBECC3">
            <w:pPr>
              <w:spacing w:after="0" w:line="320" w:lineRule="exact"/>
            </w:pPr>
            <w:r>
              <w:rPr>
                <w:b w:val="0"/>
                <w:sz w:val="21"/>
              </w:rPr>
              <w:t>组织输入规则与查询树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F37007">
            <w:pPr>
              <w:spacing w:after="0" w:line="320" w:lineRule="exact"/>
            </w:pPr>
            <w:r>
              <w:rPr>
                <w:b w:val="0"/>
                <w:sz w:val="21"/>
              </w:rPr>
              <w:t>任务编号 设备主键 系统主键</w:t>
            </w:r>
          </w:p>
        </w:tc>
      </w:tr>
      <w:tr w14:paraId="6DE8B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3AAC9B">
            <w:pPr>
              <w:spacing w:after="0" w:line="320" w:lineRule="exact"/>
            </w:pPr>
            <w:r>
              <w:rPr>
                <w:b w:val="0"/>
                <w:sz w:val="21"/>
              </w:rPr>
              <w:t>参数规则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99F7B">
            <w:pPr>
              <w:spacing w:after="0" w:line="320" w:lineRule="exact"/>
            </w:pPr>
            <w:r>
              <w:rPr>
                <w:b w:val="0"/>
                <w:sz w:val="21"/>
              </w:rPr>
              <w:t>决定读取位宽与值转换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F5E62B">
            <w:pPr>
              <w:spacing w:after="0" w:line="320" w:lineRule="exact"/>
            </w:pPr>
            <w:r>
              <w:rPr>
                <w:b w:val="0"/>
                <w:sz w:val="21"/>
              </w:rPr>
              <w:t>设备与业务序号</w:t>
            </w:r>
          </w:p>
        </w:tc>
      </w:tr>
      <w:tr w14:paraId="3FEE0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24CA15">
            <w:pPr>
              <w:spacing w:after="0" w:line="320" w:lineRule="exact"/>
            </w:pPr>
            <w:r>
              <w:rPr>
                <w:b w:val="0"/>
                <w:sz w:val="21"/>
              </w:rPr>
              <w:t>校准通道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C8E499">
            <w:pPr>
              <w:spacing w:after="0" w:line="320" w:lineRule="exact"/>
            </w:pPr>
            <w:r>
              <w:rPr>
                <w:b w:val="0"/>
                <w:sz w:val="21"/>
              </w:rPr>
              <w:t>决定野值检测方法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440021">
            <w:pPr>
              <w:spacing w:after="0" w:line="320" w:lineRule="exact"/>
            </w:pPr>
            <w:r>
              <w:rPr>
                <w:b w:val="0"/>
                <w:sz w:val="21"/>
              </w:rPr>
              <w:t>任务与校准公式</w:t>
            </w:r>
          </w:p>
        </w:tc>
      </w:tr>
      <w:tr w14:paraId="65211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A36753">
            <w:pPr>
              <w:spacing w:after="0" w:line="320" w:lineRule="exact"/>
            </w:pPr>
            <w:r>
              <w:rPr>
                <w:b w:val="0"/>
                <w:sz w:val="21"/>
              </w:rPr>
              <w:t>查询勾选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AC24F7">
            <w:pPr>
              <w:spacing w:after="0" w:line="320" w:lineRule="exact"/>
            </w:pPr>
            <w:r>
              <w:rPr>
                <w:b w:val="0"/>
                <w:sz w:val="21"/>
              </w:rPr>
              <w:t>控制当前展示参数集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2AE5CC">
            <w:pPr>
              <w:spacing w:after="0" w:line="320" w:lineRule="exact"/>
            </w:pPr>
            <w:r>
              <w:rPr>
                <w:b w:val="0"/>
                <w:sz w:val="21"/>
              </w:rPr>
              <w:t>任务 场景 目标 设备 参数</w:t>
            </w:r>
          </w:p>
        </w:tc>
      </w:tr>
    </w:tbl>
    <w:p w14:paraId="71B0BEA1">
      <w:pPr>
        <w:spacing w:after="0"/>
      </w:pPr>
    </w:p>
    <w:p w14:paraId="1B4370DF">
      <w:pPr>
        <w:ind w:firstLine="420"/>
      </w:pPr>
      <w:r>
        <w:t>任务与设备是结果归属的基础。参数代号只在相应任务和设备语境下有意义，校准公式用于匹配通道，并不直接替代遥测代号。固定处理页面和可视化组件使用不同勾选场景，同一参数可在多个场景中被独立选择。</w:t>
      </w:r>
    </w:p>
    <w:p w14:paraId="374E4089">
      <w:pPr>
        <w:pStyle w:val="6"/>
      </w:pPr>
      <w:r>
        <w:t>4.2.16.1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38D5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E8F078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5405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CCFEC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09931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4CB853">
            <w:pPr>
              <w:spacing w:after="0" w:line="300" w:lineRule="exact"/>
            </w:pPr>
            <w:r>
              <w:rPr>
                <w:b w:val="0"/>
                <w:sz w:val="20"/>
              </w:rPr>
              <w:t>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189900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ADB3B5">
            <w:pPr>
              <w:spacing w:after="0" w:line="300" w:lineRule="exact"/>
            </w:pPr>
            <w:r>
              <w:rPr>
                <w:b w:val="0"/>
                <w:sz w:val="20"/>
              </w:rPr>
              <w:t>正常PDXP帧的统一数据处理器接口。</w:t>
            </w:r>
          </w:p>
        </w:tc>
      </w:tr>
      <w:tr w14:paraId="5846A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ADCA12">
            <w:pPr>
              <w:spacing w:after="0" w:line="300" w:lineRule="exact"/>
            </w:pPr>
            <w:r>
              <w:rPr>
                <w:b w:val="0"/>
                <w:sz w:val="20"/>
              </w:rPr>
              <w:t>CollectInterfaceRuntimeConfig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7B0AA8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73C559"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数据处理服务运行采集接口所需的配置快照。</w:t>
            </w:r>
          </w:p>
        </w:tc>
      </w:tr>
    </w:tbl>
    <w:p w14:paraId="0731FA61">
      <w:pPr>
        <w:spacing w:after="0"/>
      </w:pPr>
    </w:p>
    <w:p w14:paraId="181945AD">
      <w:pPr>
        <w:pStyle w:val="5"/>
        <w:pageBreakBefore/>
      </w:pPr>
      <w:bookmarkStart w:id="32" w:name="_Toc12714"/>
      <w:r>
        <w:t>4.2.17 端到端处理架构</w:t>
      </w:r>
      <w:bookmarkEnd w:id="32"/>
    </w:p>
    <w:p w14:paraId="755EC4E7">
      <w:pPr>
        <w:ind w:firstLine="420"/>
      </w:pPr>
      <w:r>
        <w:t>处理链路从数据域拆分开始，以统一TelemetryMessage作为本地与RPC分支的共同输出。消息包含任务与时间、设备和通道名称、整帧原码以及按遥测代号组织的参数集合。后续校准在消息上标记参数野值，不重新解释PDXP网络结构，也不替换为另一种输出协议。</w:t>
      </w:r>
    </w:p>
    <w:p w14:paraId="74376453">
      <w:pPr>
        <w:ind w:firstLine="420"/>
      </w:pPr>
      <w:r>
        <w:t>运行规则在接口同步时装载到配置快照，管理请求不直接进入每帧的数据库读取路径。规则维护、运行装载和实时数据处理具有不同节奏：规则变化需完成提交与同步，已经持有旧快照的处理任务不应被描述为事务内同步切换。</w:t>
      </w:r>
    </w:p>
    <w:p w14:paraId="4B21F2AC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74A6">
      <w:pPr>
        <w:pStyle w:val="15"/>
        <w:jc w:val="center"/>
      </w:pPr>
      <w:r>
        <w:t>图7 端到端处理架构</w:t>
      </w:r>
    </w:p>
    <w:p w14:paraId="655662C6">
      <w:pPr>
        <w:ind w:firstLine="420"/>
      </w:pPr>
      <w:r>
        <w:t>结果阶段分别依赖Redis、关系数据库、IoTDB和RocketMQ。Redis承担样本及待落库详情，关系数据库保存通道和异常记录，IoTDB保存时序值，RocketMQ发送最终消息。各自成功条件不同，系统当前没有跨这些组件的统一原子事务。</w:t>
      </w:r>
    </w:p>
    <w:p w14:paraId="764F7315">
      <w:pPr>
        <w:pStyle w:val="6"/>
      </w:pPr>
      <w:r>
        <w:t>4.2.17.1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27A5F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0F3727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B2DEA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26431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176A8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EAD6D2">
            <w:pPr>
              <w:spacing w:after="0" w:line="300" w:lineRule="exact"/>
            </w:pPr>
            <w:r>
              <w:rPr>
                <w:b w:val="0"/>
                <w:sz w:val="20"/>
              </w:rPr>
              <w:t>PdxpProtocolHandler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412993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A3EABF">
            <w:pPr>
              <w:spacing w:after="0" w:line="300" w:lineRule="exact"/>
            </w:pPr>
            <w:r>
              <w:rPr>
                <w:b w:val="0"/>
                <w:sz w:val="20"/>
              </w:rPr>
              <w:t>PDXP协议接收和业务处理入口，RPC仍是正常PDXP帧后的处理分支。</w:t>
            </w:r>
          </w:p>
        </w:tc>
      </w:tr>
      <w:tr w14:paraId="4784D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EACC25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5380EC1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F19EB0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5B20DD8A">
      <w:pPr>
        <w:spacing w:after="0"/>
      </w:pPr>
    </w:p>
    <w:p w14:paraId="72373900">
      <w:pPr>
        <w:pStyle w:val="5"/>
        <w:pageBreakBefore/>
      </w:pPr>
      <w:bookmarkStart w:id="33" w:name="_Toc14314"/>
      <w:r>
        <w:t>4.2.18 规则导入与替换事务</w:t>
      </w:r>
      <w:bookmarkEnd w:id="33"/>
    </w:p>
    <w:p w14:paraId="2D4539DE">
      <w:pPr>
        <w:ind w:firstLine="420"/>
      </w:pPr>
      <w:r>
        <w:t>规则文件导入先解析表头、设备和系统层级及参数行，再进行整体合法性校验。工作表或文本按既有十九个表头字段识别，不通过随意调整列顺序猜测缺失字段。缺少必要表头、无有效参数或序号冲突时应在替换之前失败，避免把无法使用的新规则写成当前有效数据。</w:t>
      </w:r>
    </w:p>
    <w:p w14:paraId="37440CC2">
      <w:pPr>
        <w:ind w:firstLine="420"/>
      </w:pPr>
      <w:r>
        <w:t>有效导入以任务和类型为替换范围，涉及设备、系统和参数规则。已有设备可复用对应身份，参数规则和选择关联在同一业务流程中调整。管理服务通过事务保证关系数据成组变化，运行同步在提交后触发，使运行端装载的是完整的新配置。</w:t>
      </w:r>
    </w:p>
    <w:p w14:paraId="55EA226E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5B5F">
      <w:pPr>
        <w:pStyle w:val="15"/>
        <w:jc w:val="center"/>
      </w:pPr>
      <w:r>
        <w:t>图8 规则导入与替换事务</w:t>
      </w:r>
    </w:p>
    <w:p w14:paraId="16720928">
      <w:pPr>
        <w:ind w:firstLine="420"/>
      </w:pPr>
      <w:r>
        <w:t>导入替换可能改变参数规则主键，查询勾选和组件项需要通过已有业务关联恢复到有效规则。是否保留勾选不能只看旧主键是否存在，还需结合任务、设备和遥测代号。导入成功后应检查参数数量、系统路径、业务序号及设备关联，再启用对应采集接口。</w:t>
      </w:r>
    </w:p>
    <w:p w14:paraId="603B2049">
      <w:pPr>
        <w:pStyle w:val="6"/>
      </w:pPr>
      <w:r>
        <w:t>4.2.18.1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DE2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1B053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F97B51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74F71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6B665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DFD3A2">
            <w:pPr>
              <w:spacing w:after="0" w:line="300" w:lineRule="exact"/>
            </w:pPr>
            <w:r>
              <w:rPr>
                <w:b w:val="0"/>
                <w:sz w:val="20"/>
              </w:rPr>
              <w:t>ParameterWorkbookParser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BC3845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E6A809">
            <w:pPr>
              <w:spacing w:after="0" w:line="300" w:lineRule="exact"/>
            </w:pPr>
            <w:r>
              <w:rPr>
                <w:b w:val="0"/>
                <w:sz w:val="20"/>
              </w:rPr>
              <w:t>读取Excel工作簿或制表符TXT，校验完成前不访问数据库。</w:t>
            </w:r>
          </w:p>
        </w:tc>
      </w:tr>
      <w:tr w14:paraId="16D16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B7ABAC"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8AA6C92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4BD05C"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</w:tbl>
    <w:p w14:paraId="070B8135">
      <w:pPr>
        <w:spacing w:after="0"/>
      </w:pPr>
    </w:p>
    <w:p w14:paraId="2658F8EA">
      <w:pPr>
        <w:pStyle w:val="5"/>
        <w:pageBreakBefore/>
      </w:pPr>
      <w:bookmarkStart w:id="34" w:name="_Toc16338"/>
      <w:r>
        <w:t>4.2.19 参数规则批量修改与归属</w:t>
      </w:r>
      <w:bookmarkEnd w:id="34"/>
    </w:p>
    <w:p w14:paraId="1EB2FFE7">
      <w:pPr>
        <w:ind w:firstLine="420"/>
      </w:pPr>
      <w:r>
        <w:t>批量修改按一个任务提交参数集合，单次上限为200条。根对象包含任务编号与items，单条对象包含参数主键、设备主键及业务字段。服务端先锁定任务内的修改范围，再校验每条规则属于有效设备，避免一个请求跨任务修改不相关记录。</w:t>
      </w:r>
    </w:p>
    <w:p w14:paraId="229B45A4">
      <w:pPr>
        <w:ind w:firstLine="420"/>
      </w:pPr>
      <w:r>
        <w:t>业务序号与遥测代号具有唯一性约束，批量修改时还要考虑多条记录互换值的情况。实现通过临时唯一值和最终值更新处理冲突，而不是逐条直接覆盖。调用方应提交完整修改内容，不能把该接口默认理解为只更新非空字段的通用补丁接口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034DE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74807D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87A626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校验重点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B9CB8E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失败影响</w:t>
            </w:r>
          </w:p>
        </w:tc>
      </w:tr>
      <w:tr w14:paraId="063116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7D8BDA">
            <w:pPr>
              <w:spacing w:after="0" w:line="320" w:lineRule="exact"/>
            </w:pPr>
            <w:r>
              <w:rPr>
                <w:b w:val="0"/>
                <w:sz w:val="21"/>
              </w:rPr>
              <w:t>请求根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7E633">
            <w:pPr>
              <w:spacing w:after="0" w:line="320" w:lineRule="exact"/>
            </w:pPr>
            <w:r>
              <w:rPr>
                <w:b w:val="0"/>
                <w:sz w:val="21"/>
              </w:rPr>
              <w:t>任务与items数量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B96497">
            <w:pPr>
              <w:spacing w:after="0" w:line="320" w:lineRule="exact"/>
            </w:pPr>
            <w:r>
              <w:rPr>
                <w:b w:val="0"/>
                <w:sz w:val="21"/>
              </w:rPr>
              <w:t>整批不进入有效更新</w:t>
            </w:r>
          </w:p>
        </w:tc>
      </w:tr>
      <w:tr w14:paraId="77A32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34A66F">
            <w:pPr>
              <w:spacing w:after="0" w:line="320" w:lineRule="exact"/>
            </w:pPr>
            <w:r>
              <w:rPr>
                <w:b w:val="0"/>
                <w:sz w:val="21"/>
              </w:rPr>
              <w:t>单条规则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BC6A6B">
            <w:pPr>
              <w:spacing w:after="0" w:line="320" w:lineRule="exact"/>
            </w:pPr>
            <w:r>
              <w:rPr>
                <w:b w:val="0"/>
                <w:sz w:val="21"/>
              </w:rPr>
              <w:t>主键 设备 系统归属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23A918">
            <w:pPr>
              <w:spacing w:after="0" w:line="320" w:lineRule="exact"/>
            </w:pPr>
            <w:r>
              <w:rPr>
                <w:b w:val="0"/>
                <w:sz w:val="21"/>
              </w:rPr>
              <w:t>拒绝跨设备或无效引用</w:t>
            </w:r>
          </w:p>
        </w:tc>
      </w:tr>
      <w:tr w14:paraId="11961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0498AA">
            <w:pPr>
              <w:spacing w:after="0" w:line="320" w:lineRule="exact"/>
            </w:pPr>
            <w:r>
              <w:rPr>
                <w:b w:val="0"/>
                <w:sz w:val="21"/>
              </w:rPr>
              <w:t>批内组合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835020">
            <w:pPr>
              <w:spacing w:after="0" w:line="320" w:lineRule="exact"/>
            </w:pPr>
            <w:r>
              <w:rPr>
                <w:b w:val="0"/>
                <w:sz w:val="21"/>
              </w:rPr>
              <w:t>序号与代号冲突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227655">
            <w:pPr>
              <w:spacing w:after="0" w:line="320" w:lineRule="exact"/>
            </w:pPr>
            <w:r>
              <w:rPr>
                <w:b w:val="0"/>
                <w:sz w:val="21"/>
              </w:rPr>
              <w:t>事务保持原有效配置</w:t>
            </w:r>
          </w:p>
        </w:tc>
      </w:tr>
      <w:tr w14:paraId="030E8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9FFFEF1">
            <w:pPr>
              <w:spacing w:after="0" w:line="320" w:lineRule="exact"/>
            </w:pPr>
            <w:r>
              <w:rPr>
                <w:b w:val="0"/>
                <w:sz w:val="21"/>
              </w:rPr>
              <w:t>运行解释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C05FF3">
            <w:pPr>
              <w:spacing w:after="0" w:line="320" w:lineRule="exact"/>
            </w:pPr>
            <w:r>
              <w:rPr>
                <w:b w:val="0"/>
                <w:sz w:val="21"/>
              </w:rPr>
              <w:t>位宽与公式组合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ACBBB5">
            <w:pPr>
              <w:spacing w:after="0" w:line="320" w:lineRule="exact"/>
            </w:pPr>
            <w:r>
              <w:rPr>
                <w:b w:val="0"/>
                <w:sz w:val="21"/>
              </w:rPr>
              <w:t>后续帧处理需要边界验证</w:t>
            </w:r>
          </w:p>
        </w:tc>
      </w:tr>
    </w:tbl>
    <w:p w14:paraId="142037FA">
      <w:pPr>
        <w:spacing w:after="0"/>
      </w:pPr>
    </w:p>
    <w:p w14:paraId="4F1E0623">
      <w:pPr>
        <w:ind w:firstLine="420"/>
      </w:pPr>
      <w:r>
        <w:t>系统主键为空表示直属设备，非空时需核对系统属于相同设备。位宽、公式、参数、精度和校准公式共同决定运行行为，字段单独合法并不意味着组合能成功解析整帧。修改后应同步检查总位宽与发送方实际数据域长度，防止规则长度超出输入。</w:t>
      </w:r>
    </w:p>
    <w:p w14:paraId="5FBC5715">
      <w:pPr>
        <w:pStyle w:val="6"/>
      </w:pPr>
      <w:r>
        <w:t>4.2.19.1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6EB81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574D6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D0E67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B85AB5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D1DC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8AB05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TelemetryParseRuleBatchUpdateRequest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F839D3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3ED73D">
            <w:pPr>
              <w:spacing w:after="0" w:line="300" w:lineRule="exact"/>
            </w:pPr>
            <w:r>
              <w:rPr>
                <w:b w:val="0"/>
                <w:sz w:val="20"/>
              </w:rPr>
              <w:t>一次提交当前任务下多条遥测参数的完整修改内容。</w:t>
            </w:r>
          </w:p>
        </w:tc>
      </w:tr>
      <w:tr w14:paraId="1F110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EB8A1B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7B10BC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BE6A62"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</w:tbl>
    <w:p w14:paraId="1B19B292">
      <w:pPr>
        <w:spacing w:after="0"/>
      </w:pPr>
    </w:p>
    <w:p w14:paraId="1848534E">
      <w:pPr>
        <w:pStyle w:val="5"/>
        <w:pageBreakBefore/>
      </w:pPr>
      <w:bookmarkStart w:id="35" w:name="_Toc1358"/>
      <w:r>
        <w:t>4.2.20 小端位读取的状态过程</w:t>
      </w:r>
      <w:bookmarkEnd w:id="35"/>
    </w:p>
    <w:p w14:paraId="472B2429">
      <w:pPr>
        <w:ind w:firstLine="420"/>
      </w:pPr>
      <w:r>
        <w:t>本地解析使用连续位读取器，从中间遥测数据起点开始维护当前位置。每条规则按业务序号排序，读取指定bitWidth并向后推进。位宽可以跨字节，不应将参数边界强制对齐到下一个字节。读取前检查位宽为正且当前位置加位宽不超过总位数。</w:t>
      </w:r>
    </w:p>
    <w:p w14:paraId="215C1F86">
      <w:pPr>
        <w:ind w:firstLine="420"/>
      </w:pPr>
      <w:r>
        <w:t>读取过程按低位优先从源字节取位，写入结果原码的对应位。对于不是8的整数倍的字段，最后一个输出字节只有部分位有效。数值解释再按无符号原码构造整数，避免Java有符号byte直接扩展造成错误。字符串路径另要求位宽为8的倍数。</w:t>
      </w:r>
    </w:p>
    <w:p w14:paraId="27DC5EB6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0148">
      <w:pPr>
        <w:pStyle w:val="15"/>
        <w:jc w:val="center"/>
      </w:pPr>
      <w:r>
        <w:t>图9 小端位读取的状态过程</w:t>
      </w:r>
    </w:p>
    <w:p w14:paraId="1BC33C21">
      <w:pPr>
        <w:ind w:firstLine="420"/>
      </w:pPr>
      <w:r>
        <w:t>例如数据字节为十六进制01和02，连续读取前8位得到原码01，再读8位得到02；若先读4位，再读12位，第二个参数横跨两个字节。此例说明位位置推进，不代表真实设备字段定义。所有规则读完后仍需按设备协议核对是否存在未使用数据。</w:t>
      </w:r>
    </w:p>
    <w:p w14:paraId="44701021">
      <w:pPr>
        <w:pStyle w:val="6"/>
      </w:pPr>
      <w:r>
        <w:t>4.2.20.1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E925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E9B51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D9DCB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66A92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072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629358">
            <w:pPr>
              <w:spacing w:after="0" w:line="300" w:lineRule="exact"/>
            </w:pPr>
            <w:r>
              <w:rPr>
                <w:b w:val="0"/>
                <w:sz w:val="20"/>
              </w:rPr>
              <w:t>LittleEndianBitReader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F537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AB7B00">
            <w:pPr>
              <w:spacing w:after="0" w:line="300" w:lineRule="exact"/>
            </w:pPr>
            <w:r>
              <w:rPr>
                <w:b w:val="0"/>
                <w:sz w:val="20"/>
              </w:rPr>
              <w:t>按字节低位到高位连续读取，字段最低位先到，允许跨字节。</w:t>
            </w:r>
          </w:p>
        </w:tc>
      </w:tr>
      <w:tr w14:paraId="12C8D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1321D0C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33E72F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99A1F5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43C51F4F">
      <w:pPr>
        <w:spacing w:after="0"/>
      </w:pPr>
    </w:p>
    <w:p w14:paraId="05C112EC">
      <w:pPr>
        <w:pStyle w:val="5"/>
        <w:pageBreakBefore/>
      </w:pPr>
      <w:bookmarkStart w:id="36" w:name="_Toc21935"/>
      <w:r>
        <w:t>4.2.21 公式语法与数值精度</w:t>
      </w:r>
      <w:bookmarkEnd w:id="36"/>
    </w:p>
    <w:p w14:paraId="60ED2E75">
      <w:pPr>
        <w:ind w:firstLine="420"/>
      </w:pPr>
      <w:r>
        <w:t>公式计算器支持数值常量、变量、四则运算、一元符号和括号。x为当前原码对应数值，处理参数依次映射到a至w，最多23个参数。该计算器不执行脚本，也不支持任意方法调用。包含未知变量、非法字符或不匹配括号的表达式应明确失败，不能默默返回零。</w:t>
      </w:r>
    </w:p>
    <w:p w14:paraId="2DEC2E36">
      <w:pPr>
        <w:ind w:firstLine="420"/>
      </w:pPr>
      <w:r>
        <w:t>求值按表达式、项、因子分层处理，乘除优先于加减，括号改变局部计算顺序。中间数值使用BigDecimal，除法使用DECIMAL128上下文，最终按配置的小数位处理。数值字段与显示文本分开填写，12与12.00在数值上相同，但后者保留约定精度表达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5C3BE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A397CE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语法或输入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8426A3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088014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边界</w:t>
            </w:r>
          </w:p>
        </w:tc>
      </w:tr>
      <w:tr w14:paraId="195FC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F92872">
            <w:pPr>
              <w:spacing w:after="0" w:line="320" w:lineRule="exact"/>
            </w:pPr>
            <w:r>
              <w:rPr>
                <w:b w:val="0"/>
                <w:sz w:val="21"/>
              </w:rPr>
              <w:t>x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3D1D9E">
            <w:pPr>
              <w:spacing w:after="0" w:line="320" w:lineRule="exact"/>
            </w:pPr>
            <w:r>
              <w:rPr>
                <w:b w:val="0"/>
                <w:sz w:val="21"/>
              </w:rPr>
              <w:t>当前原码数值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4608E1">
            <w:pPr>
              <w:spacing w:after="0" w:line="320" w:lineRule="exact"/>
            </w:pPr>
            <w:r>
              <w:rPr>
                <w:b w:val="0"/>
                <w:sz w:val="21"/>
              </w:rPr>
              <w:t>不是前一个参数值</w:t>
            </w:r>
          </w:p>
        </w:tc>
      </w:tr>
      <w:tr w14:paraId="265E6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B8CA4">
            <w:pPr>
              <w:spacing w:after="0" w:line="320" w:lineRule="exact"/>
            </w:pPr>
            <w:r>
              <w:rPr>
                <w:b w:val="0"/>
                <w:sz w:val="21"/>
              </w:rPr>
              <w:t>a至w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E570D8">
            <w:pPr>
              <w:spacing w:after="0" w:line="320" w:lineRule="exact"/>
            </w:pPr>
            <w:r>
              <w:rPr>
                <w:b w:val="0"/>
                <w:sz w:val="21"/>
              </w:rPr>
              <w:t>处理参数按顺序映射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947BD9">
            <w:pPr>
              <w:spacing w:after="0" w:line="320" w:lineRule="exact"/>
            </w:pPr>
            <w:r>
              <w:rPr>
                <w:b w:val="0"/>
                <w:sz w:val="21"/>
              </w:rPr>
              <w:t>最多23项</w:t>
            </w:r>
          </w:p>
        </w:tc>
      </w:tr>
      <w:tr w14:paraId="46129B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31F254">
            <w:pPr>
              <w:spacing w:after="0" w:line="320" w:lineRule="exact"/>
            </w:pPr>
            <w:r>
              <w:rPr>
                <w:b w:val="0"/>
                <w:sz w:val="21"/>
              </w:rPr>
              <w:t>括号与四则运算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3C0DF0">
            <w:pPr>
              <w:spacing w:after="0" w:line="320" w:lineRule="exact"/>
            </w:pPr>
            <w:r>
              <w:rPr>
                <w:b w:val="0"/>
                <w:sz w:val="21"/>
              </w:rPr>
              <w:t>按运算优先级递归求值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C38D72E">
            <w:pPr>
              <w:spacing w:after="0" w:line="320" w:lineRule="exact"/>
            </w:pPr>
            <w:r>
              <w:rPr>
                <w:b w:val="0"/>
                <w:sz w:val="21"/>
              </w:rPr>
              <w:t>不执行函数和脚本</w:t>
            </w:r>
          </w:p>
        </w:tc>
      </w:tr>
      <w:tr w14:paraId="7B759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C06FEB">
            <w:pPr>
              <w:spacing w:after="0" w:line="320" w:lineRule="exact"/>
            </w:pPr>
            <w:r>
              <w:rPr>
                <w:b w:val="0"/>
                <w:sz w:val="21"/>
              </w:rPr>
              <w:t>小数位数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464C3E">
            <w:pPr>
              <w:spacing w:after="0" w:line="320" w:lineRule="exact"/>
            </w:pPr>
            <w:r>
              <w:rPr>
                <w:b w:val="0"/>
                <w:sz w:val="21"/>
              </w:rPr>
              <w:t>约束最终显示与舍入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9F3E46">
            <w:pPr>
              <w:spacing w:after="0" w:line="320" w:lineRule="exact"/>
            </w:pPr>
            <w:r>
              <w:rPr>
                <w:b w:val="0"/>
                <w:sz w:val="21"/>
              </w:rPr>
              <w:t>需通过规则校验</w:t>
            </w:r>
          </w:p>
        </w:tc>
      </w:tr>
    </w:tbl>
    <w:p w14:paraId="499F27EA">
      <w:pPr>
        <w:spacing w:after="0"/>
      </w:pPr>
    </w:p>
    <w:p w14:paraId="3DF1142F">
      <w:pPr>
        <w:ind w:firstLine="420"/>
      </w:pPr>
      <w:r>
        <w:t>例如公式a*x+b，处理参数为0.1/2，原码100，计算结果为12；当小数位为2时文本为12.00。若b未配置，属于变量缺失而非默认取0。除零、无效数值及目标浮点溢出会进入处理异常路径，应结合参数代号定位规则。</w:t>
      </w:r>
    </w:p>
    <w:p w14:paraId="3F13C224">
      <w:pPr>
        <w:pStyle w:val="6"/>
      </w:pPr>
      <w:r>
        <w:t>4.2.21.1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036C3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B0641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3E010B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F6D75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FE18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F134F9">
            <w:pPr>
              <w:spacing w:after="0" w:line="300" w:lineRule="exact"/>
            </w:pPr>
            <w:r>
              <w:rPr>
                <w:b w:val="0"/>
                <w:sz w:val="20"/>
              </w:rPr>
              <w:t>TelemetryFormulaEvaluator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0A0518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79AEFD">
            <w:pPr>
              <w:spacing w:after="0" w:line="300" w:lineRule="exact"/>
            </w:pPr>
            <w:r>
              <w:rPr>
                <w:b w:val="0"/>
                <w:sz w:val="20"/>
              </w:rPr>
              <w:t>只计算数值、变量和四则运算，不执行脚本或方法调用。</w:t>
            </w:r>
          </w:p>
        </w:tc>
      </w:tr>
      <w:tr w14:paraId="5146CE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7DFD96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0B4B684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ECB5449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3B9334A2">
      <w:pPr>
        <w:spacing w:after="0"/>
      </w:pPr>
    </w:p>
    <w:p w14:paraId="6353A674">
      <w:pPr>
        <w:pStyle w:val="5"/>
        <w:pageBreakBefore/>
      </w:pPr>
      <w:bookmarkStart w:id="37" w:name="_Toc6332"/>
      <w:r>
        <w:t>4.2.22 公式类型与消息字段映射</w:t>
      </w:r>
      <w:bookmarkEnd w:id="37"/>
    </w:p>
    <w:p w14:paraId="426BA33C">
      <w:pPr>
        <w:ind w:firstLine="420"/>
      </w:pPr>
      <w:r>
        <w:t>公式类型决定是否求值以及结果写入哪类消息字段。类型300转换为浮点数，301转换为双精度数，302按UTF-8生成文本，303按时间计数形成时间文本；其他旧类型按原码数值处理。类型选择必须与设备真实编码相符，不能仅为显示方便任意改变。</w:t>
      </w:r>
    </w:p>
    <w:p w14:paraId="3A54CE91">
      <w:pPr>
        <w:ind w:firstLine="420"/>
      </w:pPr>
      <w:r>
        <w:t>时间类型以2000年1月1日12时为起点，每秒10000个计数。公式结果必须为整数计数，避免通过浮点四舍五入悄悄改变时刻。显示文本保留四位秒小数，超出安全范围时抛出异常。该参数时间与消息数据时间、数据库处理时间是三种不同字段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01A0F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44D07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2A36EF8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输入处理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2F6CFE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主要输出</w:t>
            </w:r>
          </w:p>
        </w:tc>
      </w:tr>
      <w:tr w14:paraId="060E1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7510DC">
            <w:pPr>
              <w:spacing w:after="0" w:line="320" w:lineRule="exact"/>
            </w:pPr>
            <w:r>
              <w:rPr>
                <w:b w:val="0"/>
                <w:sz w:val="21"/>
              </w:rPr>
              <w:t>300 浮点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1510FB"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F8B926"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 w14:paraId="2E832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60FCF7">
            <w:pPr>
              <w:spacing w:after="0" w:line="320" w:lineRule="exact"/>
            </w:pPr>
            <w:r>
              <w:rPr>
                <w:b w:val="0"/>
                <w:sz w:val="21"/>
              </w:rPr>
              <w:t>301 双精度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82B43B">
            <w:pPr>
              <w:spacing w:after="0" w:line="320" w:lineRule="exact"/>
            </w:pPr>
            <w:r>
              <w:rPr>
                <w:b w:val="0"/>
                <w:sz w:val="21"/>
              </w:rPr>
              <w:t>公式求值后转换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FFD252">
            <w:pPr>
              <w:spacing w:after="0" w:line="320" w:lineRule="exact"/>
            </w:pPr>
            <w:r>
              <w:rPr>
                <w:b w:val="0"/>
                <w:sz w:val="21"/>
              </w:rPr>
              <w:t>数值与格式化文本</w:t>
            </w:r>
          </w:p>
        </w:tc>
      </w:tr>
      <w:tr w14:paraId="7B22F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DE0715">
            <w:pPr>
              <w:spacing w:after="0" w:line="320" w:lineRule="exact"/>
            </w:pPr>
            <w:r>
              <w:rPr>
                <w:b w:val="0"/>
                <w:sz w:val="21"/>
              </w:rPr>
              <w:t>302 字符串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09B240">
            <w:pPr>
              <w:spacing w:after="0" w:line="320" w:lineRule="exact"/>
            </w:pPr>
            <w:r>
              <w:rPr>
                <w:b w:val="0"/>
                <w:sz w:val="21"/>
              </w:rPr>
              <w:t>按字节解码 不代入公式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6F242A3">
            <w:pPr>
              <w:spacing w:after="0" w:line="320" w:lineRule="exact"/>
            </w:pPr>
            <w:r>
              <w:rPr>
                <w:b w:val="0"/>
                <w:sz w:val="21"/>
              </w:rPr>
              <w:t>UTF-8文本</w:t>
            </w:r>
          </w:p>
        </w:tc>
      </w:tr>
      <w:tr w14:paraId="5B984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BCEC3">
            <w:pPr>
              <w:spacing w:after="0" w:line="320" w:lineRule="exact"/>
            </w:pPr>
            <w:r>
              <w:rPr>
                <w:b w:val="0"/>
                <w:sz w:val="21"/>
              </w:rPr>
              <w:t>303 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5CAECEF">
            <w:pPr>
              <w:spacing w:after="0" w:line="320" w:lineRule="exact"/>
            </w:pPr>
            <w:r>
              <w:rPr>
                <w:b w:val="0"/>
                <w:sz w:val="21"/>
              </w:rPr>
              <w:t>整数计数换算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48B0E8D">
            <w:pPr>
              <w:spacing w:after="0" w:line="320" w:lineRule="exact"/>
            </w:pPr>
            <w:r>
              <w:rPr>
                <w:b w:val="0"/>
                <w:sz w:val="21"/>
              </w:rPr>
              <w:t>四位秒小数时间文本</w:t>
            </w:r>
          </w:p>
        </w:tc>
      </w:tr>
      <w:tr w14:paraId="67386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D19F30A">
            <w:pPr>
              <w:spacing w:after="0" w:line="320" w:lineRule="exact"/>
            </w:pPr>
            <w:r>
              <w:rPr>
                <w:b w:val="0"/>
                <w:sz w:val="21"/>
              </w:rPr>
              <w:t>其他旧类型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F845EF">
            <w:pPr>
              <w:spacing w:after="0" w:line="320" w:lineRule="exact"/>
            </w:pPr>
            <w:r>
              <w:rPr>
                <w:b w:val="0"/>
                <w:sz w:val="21"/>
              </w:rPr>
              <w:t>按无符号原码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879ED58">
            <w:pPr>
              <w:spacing w:after="0" w:line="320" w:lineRule="exact"/>
            </w:pPr>
            <w:r>
              <w:rPr>
                <w:b w:val="0"/>
                <w:sz w:val="21"/>
              </w:rPr>
              <w:t>原码对应数值</w:t>
            </w:r>
          </w:p>
        </w:tc>
      </w:tr>
    </w:tbl>
    <w:p w14:paraId="461E358C">
      <w:pPr>
        <w:spacing w:after="0"/>
      </w:pPr>
    </w:p>
    <w:p w14:paraId="577CF62B">
      <w:pPr>
        <w:ind w:firstLine="420"/>
      </w:pPr>
      <w:r>
        <w:t>数值或文本写入消息后，还会按状态范围形成中文状态。状态显示与野值检测不是同一算法：前者依据参数规则中的状态区间，后者依据校准通道。一个参数可能拥有状态名称和独立野值标识，查询或消费时不应只保留其中一个就解释全部质量信息。</w:t>
      </w:r>
    </w:p>
    <w:p w14:paraId="3E0DABCB">
      <w:pPr>
        <w:pStyle w:val="6"/>
      </w:pPr>
      <w:r>
        <w:t>4.2.22.1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051F5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AABA9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511DB4C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EBD05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73418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186E0DB">
            <w:pPr>
              <w:spacing w:after="0" w:line="300" w:lineRule="exact"/>
            </w:pPr>
            <w:r>
              <w:rPr>
                <w:b w:val="0"/>
                <w:sz w:val="20"/>
              </w:rPr>
              <w:t>LocalFormulaType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938289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266684">
            <w:pPr>
              <w:spacing w:after="0" w:line="300" w:lineRule="exact"/>
            </w:pPr>
            <w:r>
              <w:rPr>
                <w:b w:val="0"/>
                <w:sz w:val="20"/>
              </w:rPr>
              <w:t>本地处理公式类型与消息字段类型的对应关系。</w:t>
            </w:r>
          </w:p>
        </w:tc>
      </w:tr>
      <w:tr w14:paraId="5BDB5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48D906">
            <w:pPr>
              <w:spacing w:after="0" w:line="300" w:lineRule="exact"/>
            </w:pPr>
            <w:r>
              <w:rPr>
                <w:b w:val="0"/>
                <w:sz w:val="20"/>
              </w:rPr>
              <w:t>LocalDataProcessor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EE4A52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21D565">
            <w:pPr>
              <w:spacing w:after="0" w:line="300" w:lineRule="exact"/>
            </w:pPr>
            <w:r>
              <w:rPr>
                <w:b w:val="0"/>
                <w:sz w:val="20"/>
              </w:rPr>
              <w:t>使用采集接口关联协议配置完成本地解析。</w:t>
            </w:r>
          </w:p>
        </w:tc>
      </w:tr>
    </w:tbl>
    <w:p w14:paraId="577C9C05">
      <w:pPr>
        <w:spacing w:after="0"/>
      </w:pPr>
    </w:p>
    <w:p w14:paraId="2DB30F0E">
      <w:pPr>
        <w:pStyle w:val="5"/>
        <w:pageBreakBefore/>
      </w:pPr>
      <w:bookmarkStart w:id="38" w:name="_Toc12026"/>
      <w:r>
        <w:t>4.2.23 RPC输入重组与返回规范化</w:t>
      </w:r>
      <w:bookmarkEnd w:id="38"/>
    </w:p>
    <w:p w14:paraId="7501F09F">
      <w:pPr>
        <w:ind w:firstLine="420"/>
      </w:pPr>
      <w:r>
        <w:t>RPC分支接收的网络数据仍然是正常PDXP帧。拆分后将末尾遥测帧头H放到中间数据D之前，形成远程服务需要的原始帧。请求length取实际字节长度，序号和发送时标来自当前帧，sat_code等固定值按协议配置获取。默认示例为4加508等于512字节。</w:t>
      </w:r>
    </w:p>
    <w:p w14:paraId="6291AE86">
      <w:pPr>
        <w:ind w:firstLine="420"/>
      </w:pPr>
      <w:r>
        <w:t>远程调用设置超时时间，超时或非法响应使当前帧停止生成正常结果。返回字节按TelemetryMessage解析，再补充当前任务及消息业务头信息。设备和通道名称可通过预加载基线目录规范，匹配失败保留原信息并记录日志，不编造目录项。</w:t>
      </w:r>
    </w:p>
    <w:p w14:paraId="1E2B8BF7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756F">
      <w:pPr>
        <w:pStyle w:val="15"/>
        <w:jc w:val="center"/>
      </w:pPr>
      <w:r>
        <w:t>图10 RPC输入重组与返回规范化</w:t>
      </w:r>
    </w:p>
    <w:p w14:paraId="703B128F">
      <w:pPr>
        <w:ind w:firstLine="420"/>
      </w:pPr>
      <w:r>
        <w:t>RPC结果与本地结果汇入同一后续流程，二者都要满足任务和设备归属要求。当前软件不自动在RPC失败后切换为本地计算，也不保证两种算法输出完全等价。切换rpcEnabled前应核对规则、固定字段和远程服务约定，并用相同输入进行结果对照。</w:t>
      </w:r>
    </w:p>
    <w:p w14:paraId="4CB936DE">
      <w:pPr>
        <w:pStyle w:val="6"/>
      </w:pPr>
      <w:r>
        <w:t>4.2.23.1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42E29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6A8DD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C318B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F0F163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AF31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A1929A">
            <w:pPr>
              <w:spacing w:after="0" w:line="300" w:lineRule="exact"/>
            </w:pPr>
            <w:r>
              <w:rPr>
                <w:b w:val="0"/>
                <w:sz w:val="20"/>
              </w:rPr>
              <w:t>RpcDataProcessor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3E50E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464FAC">
            <w:pPr>
              <w:spacing w:after="0" w:line="300" w:lineRule="exact"/>
            </w:pPr>
            <w:r>
              <w:rPr>
                <w:b w:val="0"/>
                <w:sz w:val="20"/>
              </w:rPr>
              <w:t>RPC开启时使用的远程数据处理器。</w:t>
            </w:r>
          </w:p>
        </w:tc>
      </w:tr>
      <w:tr w14:paraId="4E483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9B0514">
            <w:pPr>
              <w:spacing w:after="0" w:line="300" w:lineRule="exact"/>
            </w:pPr>
            <w:r>
              <w:rPr>
                <w:b w:val="0"/>
                <w:sz w:val="20"/>
              </w:rPr>
              <w:t>TelemetryRpcClient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A2F8A9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17DE14">
            <w:pPr>
              <w:spacing w:after="0" w:line="300" w:lineRule="exact"/>
            </w:pPr>
            <w:r>
              <w:rPr>
                <w:b w:val="0"/>
                <w:sz w:val="20"/>
              </w:rPr>
              <w:t>遥测RPC客户端边界。</w:t>
            </w:r>
          </w:p>
        </w:tc>
      </w:tr>
    </w:tbl>
    <w:p w14:paraId="42074F53">
      <w:pPr>
        <w:spacing w:after="0"/>
      </w:pPr>
    </w:p>
    <w:p w14:paraId="3FE82410">
      <w:pPr>
        <w:pStyle w:val="5"/>
        <w:pageBreakBefore/>
      </w:pPr>
      <w:bookmarkStart w:id="39" w:name="_Toc6720"/>
      <w:r>
        <w:t>4.2.24 校准开关与公式匹配</w:t>
      </w:r>
      <w:bookmarkEnd w:id="39"/>
    </w:p>
    <w:p w14:paraId="3CA55753">
      <w:pPr>
        <w:ind w:firstLine="420"/>
      </w:pPr>
      <w:r>
        <w:t>校准入口首先检查任务级parameterRangeCheckEnabled。关闭时直接返回消息，不执行本阶段样本和详情处理；开启时按每个参数自身calibrationFormula匹配当前任务内的有效通道。公式为空或找不到有效通道时保留参数，不使用其他通道兜底。</w:t>
      </w:r>
    </w:p>
    <w:p w14:paraId="014C7BDC">
      <w:pPr>
        <w:ind w:firstLine="420"/>
      </w:pPr>
      <w:r>
        <w:t>通道新增在事务内创建配置及初始汇总记录，保证后续异常详情有对应汇总对象。通道配置的专用参数按检测方法校验，例如莱特准则需要样本窗口和倍数，阈值法需要范围与浮动比例。切换检测方法时，不能把上一个方法的无关字段当作当前算法依据。</w:t>
      </w:r>
    </w:p>
    <w:p w14:paraId="3A3BE104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D9E9">
      <w:pPr>
        <w:pStyle w:val="15"/>
        <w:jc w:val="center"/>
      </w:pPr>
      <w:r>
        <w:t>图11 校准开关与公式匹配</w:t>
      </w:r>
    </w:p>
    <w:p w14:paraId="674F44C4">
      <w:pPr>
        <w:ind w:firstLine="420"/>
      </w:pPr>
      <w:r>
        <w:t>一个消息中不同参数可以匹配不同通道，最终返回仍是同一遥测消息。校准修改的是野值标识与检测记录，不把超界数值强制截断至上下限。对于同一帧内重复遥测代号，本地组装阶段以最后写入值为准，校准统计针对最终保留的参数集合。</w:t>
      </w:r>
    </w:p>
    <w:p w14:paraId="04374FD7">
      <w:pPr>
        <w:pStyle w:val="6"/>
      </w:pPr>
      <w:r>
        <w:t>4.2.24.1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9B03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32085A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96C3A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BC467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261D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8C211C1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B2432B9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C6F97FB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1D308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64943D">
            <w:pPr>
              <w:spacing w:after="0" w:line="300" w:lineRule="exact"/>
            </w:pPr>
            <w:r>
              <w:rPr>
                <w:b w:val="0"/>
                <w:sz w:val="20"/>
              </w:rPr>
              <w:t>CalibrationChannelRuntimeConfig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3715617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FBCC2E">
            <w:pPr>
              <w:spacing w:after="0" w:line="300" w:lineRule="exact"/>
            </w:pPr>
            <w:r>
              <w:rPr>
                <w:b w:val="0"/>
                <w:sz w:val="20"/>
              </w:rPr>
              <w:t>数据处理服务使用的校准通道运行配置。</w:t>
            </w:r>
          </w:p>
        </w:tc>
      </w:tr>
    </w:tbl>
    <w:p w14:paraId="69C2431E">
      <w:pPr>
        <w:spacing w:after="0"/>
      </w:pPr>
    </w:p>
    <w:p w14:paraId="0C605578">
      <w:pPr>
        <w:pStyle w:val="5"/>
        <w:pageBreakBefore/>
      </w:pPr>
      <w:bookmarkStart w:id="40" w:name="_Toc10717"/>
      <w:r>
        <w:t>4.2.25 阈值法的边界推导</w:t>
      </w:r>
      <w:bookmarkEnd w:id="40"/>
    </w:p>
    <w:p w14:paraId="46A3D880">
      <w:pPr>
        <w:ind w:firstLine="420"/>
      </w:pPr>
      <w:r>
        <w:t>阈值法读取配置的正常区间，并用区间宽度乘浮动比例形成扩展量。有效下限为原下限减扩展量，有效上限为原上限加扩展量。判断使用严格小于或严格大于，因此值恰好位于有效边界时不因该条件触发野值。</w:t>
      </w:r>
    </w:p>
    <w:p w14:paraId="6F0237A5">
      <w:pPr>
        <w:ind w:firstLine="420"/>
      </w:pPr>
      <w:r>
        <w:t>设正常范围为0至100，浮动比例10%，宽度为100，扩展量为10，有效范围为负10至110。输入115比上限高5，记录为野值并注明差值；输入110位于边界，按当前实现正常。设范围改为20至30，同样10%时扩展量为1，而不是把上下限各自乘10%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</w:tblGrid>
      <w:tr w14:paraId="4A598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D0E0A1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正常范围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82EB9C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浮动比例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8CD4DB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输入值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55ADB1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判定</w:t>
            </w:r>
          </w:p>
        </w:tc>
      </w:tr>
      <w:tr w14:paraId="568A8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0393E1"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EBA2F92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D5DD109">
            <w:pPr>
              <w:spacing w:after="0" w:line="320" w:lineRule="exact"/>
            </w:pPr>
            <w:r>
              <w:rPr>
                <w:b w:val="0"/>
                <w:sz w:val="21"/>
              </w:rPr>
              <w:t>110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E9702"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位于有效上限</w:t>
            </w:r>
          </w:p>
        </w:tc>
      </w:tr>
      <w:tr w14:paraId="62E8C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3DBD31">
            <w:pPr>
              <w:spacing w:after="0" w:line="320" w:lineRule="exact"/>
            </w:pPr>
            <w:r>
              <w:rPr>
                <w:b w:val="0"/>
                <w:sz w:val="21"/>
              </w:rPr>
              <w:t>0至100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34EEE9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8FBE9A">
            <w:pPr>
              <w:spacing w:after="0" w:line="320" w:lineRule="exact"/>
            </w:pPr>
            <w:r>
              <w:rPr>
                <w:b w:val="0"/>
                <w:sz w:val="21"/>
              </w:rPr>
              <w:t>115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2C333CE">
            <w:pPr>
              <w:spacing w:after="0" w:line="320" w:lineRule="exact"/>
            </w:pPr>
            <w:r>
              <w:rPr>
                <w:b w:val="0"/>
                <w:sz w:val="21"/>
              </w:rPr>
              <w:t>野值 高于上限5</w:t>
            </w:r>
          </w:p>
        </w:tc>
      </w:tr>
      <w:tr w14:paraId="0ED7F1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30F2FC"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5C8269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E63C6B">
            <w:pPr>
              <w:spacing w:after="0" w:line="320" w:lineRule="exact"/>
            </w:pPr>
            <w:r>
              <w:rPr>
                <w:b w:val="0"/>
                <w:sz w:val="21"/>
              </w:rPr>
              <w:t>19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CC833FC">
            <w:pPr>
              <w:spacing w:after="0" w:line="320" w:lineRule="exact"/>
            </w:pPr>
            <w:r>
              <w:rPr>
                <w:b w:val="0"/>
                <w:sz w:val="21"/>
              </w:rPr>
              <w:t>正常 位于有效下限</w:t>
            </w:r>
          </w:p>
        </w:tc>
      </w:tr>
      <w:tr w14:paraId="46E41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014300">
            <w:pPr>
              <w:spacing w:after="0" w:line="320" w:lineRule="exact"/>
            </w:pPr>
            <w:r>
              <w:rPr>
                <w:b w:val="0"/>
                <w:sz w:val="21"/>
              </w:rPr>
              <w:t>20至30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C72741">
            <w:pPr>
              <w:spacing w:after="0" w:line="320" w:lineRule="exact"/>
            </w:pPr>
            <w:r>
              <w:rPr>
                <w:b w:val="0"/>
                <w:sz w:val="21"/>
              </w:rPr>
              <w:t>10%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C260DC">
            <w:pPr>
              <w:spacing w:after="0" w:line="320" w:lineRule="exact"/>
            </w:pPr>
            <w:r>
              <w:rPr>
                <w:b w:val="0"/>
                <w:sz w:val="21"/>
              </w:rPr>
              <w:t>18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6ED475E">
            <w:pPr>
              <w:spacing w:after="0" w:line="320" w:lineRule="exact"/>
            </w:pPr>
            <w:r>
              <w:rPr>
                <w:b w:val="0"/>
                <w:sz w:val="21"/>
              </w:rPr>
              <w:t>野值 低于下限1</w:t>
            </w:r>
          </w:p>
        </w:tc>
      </w:tr>
    </w:tbl>
    <w:p w14:paraId="6C65C9B8">
      <w:pPr>
        <w:spacing w:after="0"/>
      </w:pPr>
    </w:p>
    <w:p w14:paraId="4972456E">
      <w:pPr>
        <w:ind w:firstLine="420"/>
      </w:pPr>
      <w:r>
        <w:t>阈值法不依赖先积累一个统计窗口，适合已有明确范围定义的场景。浮动比例和正常范围来自通道业务配置，本说明书的数值仅解释算法，不作为任何设备的推荐参数。边界解析失败应报告配置问题，不通过无限区间绕过检测。</w:t>
      </w:r>
    </w:p>
    <w:p w14:paraId="044424B2">
      <w:pPr>
        <w:pStyle w:val="6"/>
      </w:pPr>
      <w:r>
        <w:t>4.2.25.1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16E06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B4652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8563BD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8ABF8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1202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F8B6D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166FF84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3B86E9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0B178F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D68618C">
            <w:pPr>
              <w:spacing w:after="0" w:line="300" w:lineRule="exact"/>
            </w:pPr>
            <w:r>
              <w:rPr>
                <w:b w:val="0"/>
                <w:sz w:val="20"/>
              </w:rPr>
              <w:t>CalibChannelConfig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DB72DB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BC54D19">
            <w:pPr>
              <w:spacing w:after="0" w:line="300" w:lineRule="exact"/>
            </w:pPr>
            <w:r>
              <w:rPr>
                <w:b w:val="0"/>
                <w:sz w:val="20"/>
              </w:rPr>
              <w:t>校准通道配置表实体。</w:t>
            </w:r>
          </w:p>
        </w:tc>
      </w:tr>
    </w:tbl>
    <w:p w14:paraId="6EA762DE">
      <w:pPr>
        <w:spacing w:after="0"/>
      </w:pPr>
    </w:p>
    <w:p w14:paraId="25DDE0E1">
      <w:pPr>
        <w:pStyle w:val="5"/>
        <w:pageBreakBefore/>
      </w:pPr>
      <w:bookmarkStart w:id="41" w:name="_Toc13416"/>
      <w:r>
        <w:t>4.2.26 莱特准则与肖维涅迭代</w:t>
      </w:r>
      <w:bookmarkEnd w:id="41"/>
    </w:p>
    <w:p w14:paraId="2F40D93B">
      <w:pPr>
        <w:ind w:firstLine="420"/>
      </w:pPr>
      <w:r>
        <w:t>莱特准则读取最近有效样本，计算均值和样本标准差。当当前值偏离均值的绝对值大于配置倍数乘标准差时判为野值。窗口样本不足时按实现暂不判异常，标准差为零时也不直接标记野值。因此预热阶段与稳定非零波动阶段的判定表现可能不同。</w:t>
      </w:r>
    </w:p>
    <w:p w14:paraId="2701DF36">
      <w:pPr>
        <w:ind w:firstLine="420"/>
      </w:pPr>
      <w:r>
        <w:t>肖维涅法把历史样本和当前值组成候选集合，寻找偏差最大的点，按标准化偏差计算双尾概率，再与样本数量及判别常数比较。允许的迭代次数内可以剔除候选点并重新计算；只有当前值被选中且满足剔除条件，才把本次参数标记为野值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44A04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546647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24BF00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莱特准则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332943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肖维涅法</w:t>
            </w:r>
          </w:p>
        </w:tc>
      </w:tr>
      <w:tr w14:paraId="690CB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29EED6D">
            <w:pPr>
              <w:spacing w:after="0" w:line="320" w:lineRule="exact"/>
            </w:pPr>
            <w:r>
              <w:rPr>
                <w:b w:val="0"/>
                <w:sz w:val="21"/>
              </w:rPr>
              <w:t>样本需求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9032BB4">
            <w:pPr>
              <w:spacing w:after="0" w:line="320" w:lineRule="exact"/>
            </w:pPr>
            <w:r>
              <w:rPr>
                <w:b w:val="0"/>
                <w:sz w:val="21"/>
              </w:rPr>
              <w:t>最近窗口样本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F54A21D">
            <w:pPr>
              <w:spacing w:after="0" w:line="320" w:lineRule="exact"/>
            </w:pPr>
            <w:r>
              <w:rPr>
                <w:b w:val="0"/>
                <w:sz w:val="21"/>
              </w:rPr>
              <w:t>达到最少样本数并加入当前值</w:t>
            </w:r>
          </w:p>
        </w:tc>
      </w:tr>
      <w:tr w14:paraId="17594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E87F0F">
            <w:pPr>
              <w:spacing w:after="0" w:line="320" w:lineRule="exact"/>
            </w:pPr>
            <w:r>
              <w:rPr>
                <w:b w:val="0"/>
                <w:sz w:val="21"/>
              </w:rPr>
              <w:t>判定核心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CAC754">
            <w:pPr>
              <w:spacing w:after="0" w:line="320" w:lineRule="exact"/>
            </w:pPr>
            <w:r>
              <w:rPr>
                <w:b w:val="0"/>
                <w:sz w:val="21"/>
              </w:rPr>
              <w:t>偏差超过倍数乘标准差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F581D0">
            <w:pPr>
              <w:spacing w:after="0" w:line="320" w:lineRule="exact"/>
            </w:pPr>
            <w:r>
              <w:rPr>
                <w:b w:val="0"/>
                <w:sz w:val="21"/>
              </w:rPr>
              <w:t>最大偏差点的概率判别</w:t>
            </w:r>
          </w:p>
        </w:tc>
      </w:tr>
      <w:tr w14:paraId="78552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BC7694">
            <w:pPr>
              <w:spacing w:after="0" w:line="320" w:lineRule="exact"/>
            </w:pPr>
            <w:r>
              <w:rPr>
                <w:b w:val="0"/>
                <w:sz w:val="21"/>
              </w:rPr>
              <w:t>迭代处理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52085FB">
            <w:pPr>
              <w:spacing w:after="0" w:line="320" w:lineRule="exact"/>
            </w:pPr>
            <w:r>
              <w:rPr>
                <w:b w:val="0"/>
                <w:sz w:val="21"/>
              </w:rPr>
              <w:t>一次当前值比较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137D5C">
            <w:pPr>
              <w:spacing w:after="0" w:line="320" w:lineRule="exact"/>
            </w:pPr>
            <w:r>
              <w:rPr>
                <w:b w:val="0"/>
                <w:sz w:val="21"/>
              </w:rPr>
              <w:t>在配置次数内剔除候选点</w:t>
            </w:r>
          </w:p>
        </w:tc>
      </w:tr>
      <w:tr w14:paraId="738ACA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197529">
            <w:pPr>
              <w:spacing w:after="0" w:line="320" w:lineRule="exact"/>
            </w:pPr>
            <w:r>
              <w:rPr>
                <w:b w:val="0"/>
                <w:sz w:val="21"/>
              </w:rPr>
              <w:t>样本不足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0658B8"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D638C7">
            <w:pPr>
              <w:spacing w:after="0" w:line="320" w:lineRule="exact"/>
            </w:pPr>
            <w:r>
              <w:rPr>
                <w:b w:val="0"/>
                <w:sz w:val="21"/>
              </w:rPr>
              <w:t>暂不标记野值</w:t>
            </w:r>
          </w:p>
        </w:tc>
      </w:tr>
      <w:tr w14:paraId="2C78F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8E6F780">
            <w:pPr>
              <w:spacing w:after="0" w:line="320" w:lineRule="exact"/>
            </w:pPr>
            <w:r>
              <w:rPr>
                <w:b w:val="0"/>
                <w:sz w:val="21"/>
              </w:rPr>
              <w:t>零标准差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29A381">
            <w:pPr>
              <w:spacing w:after="0" w:line="320" w:lineRule="exact"/>
            </w:pPr>
            <w:r>
              <w:rPr>
                <w:b w:val="0"/>
                <w:sz w:val="21"/>
              </w:rPr>
              <w:t>不按偏差分支判异常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FD0242">
            <w:pPr>
              <w:spacing w:after="0" w:line="320" w:lineRule="exact"/>
            </w:pPr>
            <w:r>
              <w:rPr>
                <w:b w:val="0"/>
                <w:sz w:val="21"/>
              </w:rPr>
              <w:t>结束当前统计判别</w:t>
            </w:r>
          </w:p>
        </w:tc>
      </w:tr>
    </w:tbl>
    <w:p w14:paraId="70D376E8">
      <w:pPr>
        <w:spacing w:after="0"/>
      </w:pPr>
    </w:p>
    <w:p w14:paraId="18692122">
      <w:pPr>
        <w:ind w:firstLine="420"/>
      </w:pPr>
      <w:r>
        <w:t>两种统计方法都依赖样本质量与足够样本量，软件不会自动证明输入服从某种分布，也不会自动替使用者选择最优方法。方法切换、窗口大小和自动清理会改变后续样本集合，审阅结果时需同时记录当前配置。</w:t>
      </w:r>
    </w:p>
    <w:p w14:paraId="134F66BD">
      <w:pPr>
        <w:pStyle w:val="6"/>
      </w:pPr>
      <w:r>
        <w:t>4.2.26.1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0984B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DFE3D7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DD4A4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43F2E5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533DC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A33B14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A639BA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6B44A3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5896E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81980E">
            <w:pPr>
              <w:spacing w:after="0" w:line="300" w:lineRule="exact"/>
            </w:pPr>
            <w:r>
              <w:rPr>
                <w:b w:val="0"/>
                <w:sz w:val="20"/>
              </w:rPr>
              <w:t>CalibrationDetectMethod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60303D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A1D124E">
            <w:pPr>
              <w:spacing w:after="0" w:line="300" w:lineRule="exact"/>
            </w:pPr>
            <w:r>
              <w:rPr>
                <w:b w:val="0"/>
                <w:sz w:val="20"/>
              </w:rPr>
              <w:t>野值检测方法。</w:t>
            </w:r>
          </w:p>
        </w:tc>
      </w:tr>
    </w:tbl>
    <w:p w14:paraId="232A7E20">
      <w:pPr>
        <w:spacing w:after="0"/>
      </w:pPr>
    </w:p>
    <w:p w14:paraId="1A22EA6E">
      <w:pPr>
        <w:pStyle w:val="5"/>
        <w:pageBreakBefore/>
      </w:pPr>
      <w:bookmarkStart w:id="42" w:name="_Toc8083"/>
      <w:r>
        <w:t>4.2.27 样本更新与自动清理</w:t>
      </w:r>
      <w:bookmarkEnd w:id="42"/>
    </w:p>
    <w:p w14:paraId="7046F7DF">
      <w:pPr>
        <w:ind w:firstLine="420"/>
      </w:pPr>
      <w:r>
        <w:t>有效样本按任务、校准公式和遥测代号组织在Redis中。当前值完成判定后，结合dynamicUpdate、样本数量及autoClean决定是否进入有效基线。自动清理开启且被判为野值时，不把当前异常值加入后续计算基线；消息里的参数和异常详情仍然保留。</w:t>
      </w:r>
    </w:p>
    <w:p w14:paraId="724CA009">
      <w:pPr>
        <w:ind w:firstLine="420"/>
      </w:pPr>
      <w:r>
        <w:t>对莱特准则，最近窗口通常随新样本推进。其他方法根据动态更新开关和最低样本需求决定是否继续补充。样本缓存设置有效期并限制保留范围，以控制长期运行占用；缓存丢失或过期可能使统计方法重新经历样本积累阶段，不能把这种阶段变化误认为算法随机失效。</w:t>
      </w:r>
    </w:p>
    <w:p w14:paraId="1843A8EF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1608">
      <w:pPr>
        <w:pStyle w:val="15"/>
        <w:jc w:val="center"/>
      </w:pPr>
      <w:r>
        <w:t>图12 样本更新与自动清理</w:t>
      </w:r>
    </w:p>
    <w:p w14:paraId="7D650465">
      <w:pPr>
        <w:ind w:firstLine="420"/>
      </w:pPr>
      <w:r>
        <w:t>详情记录只保存需要持久化的异常判定结果，正常样本用于后续基线。判定结果、基线更新和详情入队存在各自异常日志，Redis故障不能被解释为完整回滚已经形成的遥测消息。恢复后应核对样本数量及异常详情，而不仅查看服务进程是否存活。</w:t>
      </w:r>
    </w:p>
    <w:p w14:paraId="5CE911F4">
      <w:pPr>
        <w:pStyle w:val="6"/>
      </w:pPr>
      <w:r>
        <w:t>4.2.27.1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3477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11ADF4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3675A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FD982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387C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E3C9E56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C77C62C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0CB0CE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  <w:tr w14:paraId="2A966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96C3AB">
            <w:pPr>
              <w:spacing w:after="0" w:line="300" w:lineRule="exact"/>
            </w:pPr>
            <w:r>
              <w:rPr>
                <w:b w:val="0"/>
                <w:sz w:val="20"/>
              </w:rPr>
              <w:t>CalibrationRedisKeys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0C0612E">
            <w:pPr>
              <w:spacing w:after="0" w:line="300" w:lineRule="exact"/>
            </w:pPr>
            <w:r>
              <w:rPr>
                <w:b w:val="0"/>
                <w:sz w:val="20"/>
              </w:rPr>
              <w:t>common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238AC5D">
            <w:pPr>
              <w:spacing w:after="0" w:line="300" w:lineRule="exact"/>
            </w:pPr>
            <w:r>
              <w:rPr>
                <w:b w:val="0"/>
                <w:sz w:val="20"/>
              </w:rPr>
              <w:t>统一维护校准样本在缓存中的键名。</w:t>
            </w:r>
          </w:p>
        </w:tc>
      </w:tr>
    </w:tbl>
    <w:p w14:paraId="0ECA5460">
      <w:pPr>
        <w:spacing w:after="0"/>
      </w:pPr>
    </w:p>
    <w:p w14:paraId="16676E33">
      <w:pPr>
        <w:pStyle w:val="5"/>
        <w:pageBreakBefore/>
      </w:pPr>
      <w:bookmarkStart w:id="43" w:name="_Toc22747"/>
      <w:r>
        <w:t>4.2.28 野值详情落库与恢复时序</w:t>
      </w:r>
      <w:bookmarkEnd w:id="43"/>
    </w:p>
    <w:p w14:paraId="2ACD004C">
      <w:pPr>
        <w:ind w:firstLine="420"/>
      </w:pPr>
      <w:r>
        <w:t>异常详情先序列化进入Redis待落库队列，调度器默认按5秒周期读取受批量上限约束的一批记录，默认批量上限为500。队列消费与数据库事务写入由不同职责组件完成，事务方法同时插入详情并按通道累加汇总数量，避免正常事务失败留下半批关系记录。</w:t>
      </w:r>
    </w:p>
    <w:p w14:paraId="4F2F6489">
      <w:pPr>
        <w:ind w:firstLine="420"/>
      </w:pPr>
      <w:r>
        <w:t>反序列化或数据库写入异常时，调度器尝试按原顺序恢复已经取出的内容。恢复本身仍可能受Redis故障影响，因此不能宣称任意进程崩溃条件下都严格不丢不重。Redis取出与数据库提交之间没有统一分布式事务，重启核查应关注该间隙。</w:t>
      </w:r>
    </w:p>
    <w:p w14:paraId="0B266DC9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0283">
      <w:pPr>
        <w:pStyle w:val="15"/>
        <w:jc w:val="center"/>
      </w:pPr>
      <w:r>
        <w:t>图13 野值详情落库与恢复时序</w:t>
      </w:r>
    </w:p>
    <w:p w14:paraId="6282062A">
      <w:pPr>
        <w:ind w:firstLine="420"/>
      </w:pPr>
      <w:r>
        <w:t>详情记录包含任务、通道、接口、参数名、遥测代号、数值、原因和时间。汇总数量用于快速查看通道异常规模，分页详情用于解释具体判定。两者在同一个数据库事务中更新，但消息流中的野值标识可以先于详情持久化被下游看见。</w:t>
      </w:r>
    </w:p>
    <w:p w14:paraId="10EF46F5">
      <w:pPr>
        <w:pStyle w:val="6"/>
      </w:pPr>
      <w:r>
        <w:t>4.2.28.1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00EB7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3F2CD5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807E1D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D81749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09A02D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3B4FC8">
            <w:pPr>
              <w:spacing w:after="0" w:line="300" w:lineRule="exact"/>
            </w:pPr>
            <w:r>
              <w:rPr>
                <w:b w:val="0"/>
                <w:sz w:val="20"/>
              </w:rPr>
              <w:t>CalibrationPersistenceWriterImpl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4C8AA5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C1D6E7F">
            <w:pPr>
              <w:spacing w:after="0" w:line="300" w:lineRule="exact"/>
            </w:pPr>
            <w:r>
              <w:rPr>
                <w:b w:val="0"/>
                <w:sz w:val="20"/>
              </w:rPr>
              <w:t>批量写入校准野值详情和汇总数量。</w:t>
            </w:r>
          </w:p>
        </w:tc>
      </w:tr>
      <w:tr w14:paraId="44714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9610E4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5A1125D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F03CAF4">
            <w:pPr>
              <w:spacing w:after="0" w:line="300" w:lineRule="exact"/>
            </w:pPr>
            <w:r>
              <w:rPr>
                <w:b w:val="0"/>
                <w:sz w:val="20"/>
              </w:rPr>
              <w:t>校准处理的数据访问接口。</w:t>
            </w:r>
          </w:p>
        </w:tc>
      </w:tr>
    </w:tbl>
    <w:p w14:paraId="36144255">
      <w:pPr>
        <w:spacing w:after="0"/>
      </w:pPr>
    </w:p>
    <w:p w14:paraId="65B8FB14">
      <w:pPr>
        <w:pStyle w:val="5"/>
        <w:pageBreakBefore/>
      </w:pPr>
      <w:bookmarkStart w:id="44" w:name="_Toc11033"/>
      <w:r>
        <w:t>4.2.29 时序路径与消息一致性</w:t>
      </w:r>
      <w:bookmarkEnd w:id="44"/>
    </w:p>
    <w:p w14:paraId="4F007B33">
      <w:pPr>
        <w:ind w:firstLine="420"/>
      </w:pPr>
      <w:r>
        <w:t>IoTDB路径按任务、设备、遥测类型和参数代号组织，公共路径工具规范节点，避免直接把不受控标识拼成查询路径。保存前要求消息任务与接口任务一致，并确认设备主键有效。整帧和各参数使用消息数据时间作为时间戳，processedAt另外记录处理时刻。</w:t>
      </w:r>
    </w:p>
    <w:p w14:paraId="63F7824C">
      <w:pPr>
        <w:ind w:firstLine="420"/>
      </w:pPr>
      <w:r>
        <w:t>整帧测点保存设备名、通道名、中间数据域原码和检查结果；参数测点保存参数名、value、原码、状态名和processedAt。当前没有独立保存valueText，所以消息中的字符串或时间文本不能由现有数值查询接口完整还原。文档必须区分消息表达能力和时序查询能力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2F110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B1036DF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结果载体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284E8D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保存内容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96E34A6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成功含义</w:t>
            </w:r>
          </w:p>
        </w:tc>
      </w:tr>
      <w:tr w14:paraId="297AC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1C2DF4">
            <w:pPr>
              <w:spacing w:after="0" w:line="320" w:lineRule="exact"/>
            </w:pPr>
            <w:r>
              <w:rPr>
                <w:b w:val="0"/>
                <w:sz w:val="21"/>
              </w:rPr>
              <w:t>IoTDB整帧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0FBCAF4">
            <w:pPr>
              <w:spacing w:after="0" w:line="320" w:lineRule="exact"/>
            </w:pPr>
            <w:r>
              <w:rPr>
                <w:b w:val="0"/>
                <w:sz w:val="21"/>
              </w:rPr>
              <w:t>设备 通道 中间原码 检查结果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6DF5A9">
            <w:pPr>
              <w:spacing w:after="0" w:line="320" w:lineRule="exact"/>
            </w:pPr>
            <w:r>
              <w:rPr>
                <w:b w:val="0"/>
                <w:sz w:val="21"/>
              </w:rPr>
              <w:t>时序写入调用成功</w:t>
            </w:r>
          </w:p>
        </w:tc>
      </w:tr>
      <w:tr w14:paraId="11018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17DE2FD">
            <w:pPr>
              <w:spacing w:after="0" w:line="320" w:lineRule="exact"/>
            </w:pPr>
            <w:r>
              <w:rPr>
                <w:b w:val="0"/>
                <w:sz w:val="21"/>
              </w:rPr>
              <w:t>IoTDB参数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88B0F9">
            <w:pPr>
              <w:spacing w:after="0" w:line="320" w:lineRule="exact"/>
            </w:pPr>
            <w:r>
              <w:rPr>
                <w:b w:val="0"/>
                <w:sz w:val="21"/>
              </w:rPr>
              <w:t>value 原码 状态 处理时间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80D86E2">
            <w:pPr>
              <w:spacing w:after="0" w:line="320" w:lineRule="exact"/>
            </w:pPr>
            <w:r>
              <w:rPr>
                <w:b w:val="0"/>
                <w:sz w:val="21"/>
              </w:rPr>
              <w:t>当前数值测点可查</w:t>
            </w:r>
          </w:p>
        </w:tc>
      </w:tr>
      <w:tr w14:paraId="2645E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7766133">
            <w:pPr>
              <w:spacing w:after="0" w:line="320" w:lineRule="exact"/>
            </w:pPr>
            <w:r>
              <w:rPr>
                <w:b w:val="0"/>
                <w:sz w:val="21"/>
              </w:rPr>
              <w:t>RocketMQ消息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DC75520">
            <w:pPr>
              <w:spacing w:after="0" w:line="320" w:lineRule="exact"/>
            </w:pPr>
            <w:r>
              <w:rPr>
                <w:b w:val="0"/>
                <w:sz w:val="21"/>
              </w:rPr>
              <w:t>完整最终TelemetryMessage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81041B">
            <w:pPr>
              <w:spacing w:after="0" w:line="320" w:lineRule="exact"/>
            </w:pPr>
            <w:r>
              <w:rPr>
                <w:b w:val="0"/>
                <w:sz w:val="21"/>
              </w:rPr>
              <w:t>发送调用成功 不等于消费成功</w:t>
            </w:r>
          </w:p>
        </w:tc>
      </w:tr>
      <w:tr w14:paraId="3AB17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03B01A3">
            <w:pPr>
              <w:spacing w:after="0" w:line="320" w:lineRule="exact"/>
            </w:pPr>
            <w:r>
              <w:rPr>
                <w:b w:val="0"/>
                <w:sz w:val="21"/>
              </w:rPr>
              <w:t>关系异常详情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F0578">
            <w:pPr>
              <w:spacing w:after="0" w:line="320" w:lineRule="exact"/>
            </w:pPr>
            <w:r>
              <w:rPr>
                <w:b w:val="0"/>
                <w:sz w:val="21"/>
              </w:rPr>
              <w:t>野值原因及通道汇总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AA4824">
            <w:pPr>
              <w:spacing w:after="0" w:line="320" w:lineRule="exact"/>
            </w:pPr>
            <w:r>
              <w:rPr>
                <w:b w:val="0"/>
                <w:sz w:val="21"/>
              </w:rPr>
              <w:t>异步批次事务成功</w:t>
            </w:r>
          </w:p>
        </w:tc>
      </w:tr>
    </w:tbl>
    <w:p w14:paraId="66F9DC5D">
      <w:pPr>
        <w:spacing w:after="0"/>
      </w:pPr>
    </w:p>
    <w:p w14:paraId="7B53EC85">
      <w:pPr>
        <w:ind w:firstLine="420"/>
      </w:pPr>
      <w:r>
        <w:t>校准后先尝试时序写入，写入失败会记录异常但继续发送最终Proto消息。消息发送成功后才累计处理帧数量。因此处理量增长与IoTDB记录增长可能不一致，系统当前不自动补偿全部时序失败数据。消息内容不再附加旧19字节头，应由消费方直接按对应Proto解析。</w:t>
      </w:r>
    </w:p>
    <w:p w14:paraId="1C3B62A2">
      <w:pPr>
        <w:pStyle w:val="6"/>
      </w:pPr>
      <w:r>
        <w:t>4.2.29.1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3366D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271CB0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3D3D59B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4C933E6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31660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65C90F3"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D30130B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85B7EA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  <w:tr w14:paraId="29EE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4FEB999">
            <w:pPr>
              <w:spacing w:after="0" w:line="300" w:lineRule="exact"/>
            </w:pPr>
            <w:r>
              <w:rPr>
                <w:b w:val="0"/>
                <w:sz w:val="20"/>
              </w:rPr>
              <w:t>TelemetryMessageServiceImpl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5B2F31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0239D6F">
            <w:pPr>
              <w:spacing w:after="0" w:line="300" w:lineRule="exact"/>
            </w:pPr>
            <w:r>
              <w:rPr>
                <w:b w:val="0"/>
                <w:sz w:val="20"/>
              </w:rPr>
              <w:t>遥测消息处理服务实现。</w:t>
            </w:r>
          </w:p>
        </w:tc>
      </w:tr>
    </w:tbl>
    <w:p w14:paraId="5DBF3FBD">
      <w:pPr>
        <w:spacing w:after="0"/>
      </w:pPr>
    </w:p>
    <w:p w14:paraId="12FAFB9F">
      <w:pPr>
        <w:pStyle w:val="5"/>
        <w:pageBreakBefore/>
      </w:pPr>
      <w:bookmarkStart w:id="45" w:name="_Toc11983"/>
      <w:r>
        <w:t>4.2.30 场景勾选与查询组织</w:t>
      </w:r>
      <w:bookmarkEnd w:id="45"/>
    </w:p>
    <w:p w14:paraId="44B5F8C6">
      <w:pPr>
        <w:ind w:firstLine="420"/>
      </w:pPr>
      <w:r>
        <w:t>查询先确定任务、场景和目标。固定表格与曲线分别使用场景1和2，目标为0；可视化表格与曲线分别使用场景3和4，目标是实际组件主键。组件场景还需核对当前用户、任务和组件类型。相同参数在不同场景中的勾选相互独立。</w:t>
      </w:r>
    </w:p>
    <w:p w14:paraId="4E648F0B">
      <w:pPr>
        <w:ind w:firstLine="420"/>
      </w:pPr>
      <w:r>
        <w:t>最新值查询按有效勾选参数逐个获取最新记录，即使没有历史值也保留参数身份。曲线查询按参数取最近120点，再按时间升序返回。各参数拥有自己的时间轴，不能把数组下标相同的点直接认为来自同一采样时刻，跨参数对齐应另外定义。</w:t>
      </w:r>
    </w:p>
    <w:p w14:paraId="7036B5E7">
      <w:pPr>
        <w:keepNext/>
        <w:spacing w:line="240" w:lineRule="auto"/>
        <w:jc w:val="center"/>
      </w:pPr>
      <w:r>
        <w:drawing>
          <wp:inline distT="0" distB="0" distL="114300" distR="114300">
            <wp:extent cx="6119495" cy="2735580"/>
            <wp:effectExtent l="0" t="0" r="14605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E07B">
      <w:pPr>
        <w:pStyle w:val="15"/>
        <w:jc w:val="center"/>
      </w:pPr>
      <w:r>
        <w:t>图14 场景勾选与查询组织</w:t>
      </w:r>
    </w:p>
    <w:p w14:paraId="66DD2135">
      <w:pPr>
        <w:ind w:firstLine="420"/>
      </w:pPr>
      <w:r>
        <w:t>查询采用分批任务与受限并发，避免为大量参数无限占用连接。规则导入后只关联有效规则，逻辑删除参数不应继续参与查询。图片或文件组件读取采集侧已上传结果，处理软件不在查询时重新执行文件接收或对象上传。</w:t>
      </w:r>
    </w:p>
    <w:p w14:paraId="3B56BEC5">
      <w:pPr>
        <w:pStyle w:val="6"/>
      </w:pPr>
      <w:r>
        <w:t>4.2.30.1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785A3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F5BA20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EAE7BE2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E1BD8DF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670C5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3F498C7">
            <w:pPr>
              <w:spacing w:after="0" w:line="300" w:lineRule="exact"/>
            </w:pPr>
            <w:r>
              <w:rPr>
                <w:b w:val="0"/>
                <w:sz w:val="20"/>
              </w:rPr>
              <w:t>ProcessedTelemetryQueryService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98DEE3D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B28FA3D">
            <w:pPr>
              <w:spacing w:after="0" w:line="300" w:lineRule="exact"/>
            </w:pPr>
            <w:r>
              <w:rPr>
                <w:b w:val="0"/>
                <w:sz w:val="20"/>
              </w:rPr>
              <w:t>按任务已勾选参数并发查询IoTDB最新结果与曲线。</w:t>
            </w:r>
          </w:p>
        </w:tc>
      </w:tr>
      <w:tr w14:paraId="0E0421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7B374A2">
            <w:pPr>
              <w:spacing w:after="0" w:line="300" w:lineRule="exact"/>
            </w:pPr>
            <w:r>
              <w:rPr>
                <w:b w:val="0"/>
                <w:sz w:val="20"/>
              </w:rPr>
              <w:t>VisualizationParameterSyncService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B0A9050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BA3A75">
            <w:pPr>
              <w:spacing w:after="0" w:line="300" w:lineRule="exact"/>
            </w:pPr>
            <w:r>
              <w:rPr>
                <w:b w:val="0"/>
                <w:sz w:val="20"/>
              </w:rPr>
              <w:t>可视化参数筛选项同步服务。</w:t>
            </w:r>
          </w:p>
        </w:tc>
      </w:tr>
    </w:tbl>
    <w:p w14:paraId="6F69388B">
      <w:pPr>
        <w:spacing w:after="0"/>
      </w:pPr>
    </w:p>
    <w:p w14:paraId="46D32561">
      <w:pPr>
        <w:pStyle w:val="5"/>
        <w:pageBreakBefore/>
      </w:pPr>
      <w:bookmarkStart w:id="46" w:name="_Toc5710"/>
      <w:r>
        <w:t>4.2.31 验证方案与后续维护</w:t>
      </w:r>
      <w:bookmarkEnd w:id="46"/>
    </w:p>
    <w:p w14:paraId="1F3A504A">
      <w:pPr>
        <w:ind w:firstLine="420"/>
      </w:pPr>
      <w:r>
        <w:t>验证应从可控输入逐层开展：先确认导入后的规则，再用已知字节验证位读取和公式，随后验证三种检测方法及样本变化，最后核对存储、消息和查询结果。测试记录应保存任务、设备、参数代号、输入值及当前校准配置，避免用不同配置的输出直接比较。</w:t>
      </w:r>
    </w:p>
    <w:p w14:paraId="2CD257DF">
      <w:pPr>
        <w:ind w:firstLine="420"/>
      </w:pPr>
      <w:r>
        <w:t>本节是设计验证方案，未把这些场景列为已完成的业务测试。涉及RPC、Redis、IoTDB和消息系统的验证需在可用环境进行；缺失依赖时应明确记为未执行。验证结论应注明软件版本、配置、输入范围和未覆盖的依赖，供后续复核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2B813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50D5F5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验证点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42E604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输入条件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E19E6F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预期核对</w:t>
            </w:r>
          </w:p>
        </w:tc>
      </w:tr>
      <w:tr w14:paraId="0BD86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4A48379">
            <w:pPr>
              <w:spacing w:after="0" w:line="320" w:lineRule="exact"/>
            </w:pPr>
            <w:r>
              <w:rPr>
                <w:b w:val="0"/>
                <w:sz w:val="21"/>
              </w:rPr>
              <w:t>位宽越界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5921F5">
            <w:pPr>
              <w:spacing w:after="0" w:line="320" w:lineRule="exact"/>
            </w:pPr>
            <w:r>
              <w:rPr>
                <w:b w:val="0"/>
                <w:sz w:val="21"/>
              </w:rPr>
              <w:t>规则总位数超输入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820452">
            <w:pPr>
              <w:spacing w:after="0" w:line="320" w:lineRule="exact"/>
            </w:pPr>
            <w:r>
              <w:rPr>
                <w:b w:val="0"/>
                <w:sz w:val="21"/>
              </w:rPr>
              <w:t>明确失败 不伪造原码</w:t>
            </w:r>
          </w:p>
        </w:tc>
      </w:tr>
      <w:tr w14:paraId="09D0A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1059419">
            <w:pPr>
              <w:spacing w:after="0" w:line="320" w:lineRule="exact"/>
            </w:pPr>
            <w:r>
              <w:rPr>
                <w:b w:val="0"/>
                <w:sz w:val="21"/>
              </w:rPr>
              <w:t>公式计算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6F13C51">
            <w:pPr>
              <w:spacing w:after="0" w:line="320" w:lineRule="exact"/>
            </w:pPr>
            <w:r>
              <w:rPr>
                <w:b w:val="0"/>
                <w:sz w:val="21"/>
              </w:rPr>
              <w:t>原码100 公式0.1乘x加2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6504914">
            <w:pPr>
              <w:spacing w:after="0" w:line="320" w:lineRule="exact"/>
            </w:pPr>
            <w:r>
              <w:rPr>
                <w:b w:val="0"/>
                <w:sz w:val="21"/>
              </w:rPr>
              <w:t>数值12及约定显示精度</w:t>
            </w:r>
          </w:p>
        </w:tc>
      </w:tr>
      <w:tr w14:paraId="356C4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244362">
            <w:pPr>
              <w:spacing w:after="0" w:line="320" w:lineRule="exact"/>
            </w:pPr>
            <w:r>
              <w:rPr>
                <w:b w:val="0"/>
                <w:sz w:val="21"/>
              </w:rPr>
              <w:t>阈值边界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73F3520">
            <w:pPr>
              <w:spacing w:after="0" w:line="320" w:lineRule="exact"/>
            </w:pPr>
            <w:r>
              <w:rPr>
                <w:b w:val="0"/>
                <w:sz w:val="21"/>
              </w:rPr>
              <w:t>有效上限110 输入110与115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FBB7C7B">
            <w:pPr>
              <w:spacing w:after="0" w:line="320" w:lineRule="exact"/>
            </w:pPr>
            <w:r>
              <w:rPr>
                <w:b w:val="0"/>
                <w:sz w:val="21"/>
              </w:rPr>
              <w:t>正常与野值分别记录</w:t>
            </w:r>
          </w:p>
        </w:tc>
      </w:tr>
      <w:tr w14:paraId="50BA1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81FB1B7">
            <w:pPr>
              <w:spacing w:after="0" w:line="320" w:lineRule="exact"/>
            </w:pPr>
            <w:r>
              <w:rPr>
                <w:b w:val="0"/>
                <w:sz w:val="21"/>
              </w:rPr>
              <w:t>自动清理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AA327D9">
            <w:pPr>
              <w:spacing w:after="0" w:line="320" w:lineRule="exact"/>
            </w:pPr>
            <w:r>
              <w:rPr>
                <w:b w:val="0"/>
                <w:sz w:val="21"/>
              </w:rPr>
              <w:t>开启后输入异常值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17CE755">
            <w:pPr>
              <w:spacing w:after="0" w:line="320" w:lineRule="exact"/>
            </w:pPr>
            <w:r>
              <w:rPr>
                <w:b w:val="0"/>
                <w:sz w:val="21"/>
              </w:rPr>
              <w:t>参数保留 基线不加入</w:t>
            </w:r>
          </w:p>
        </w:tc>
      </w:tr>
      <w:tr w14:paraId="61DD3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74104BD">
            <w:pPr>
              <w:spacing w:after="0" w:line="320" w:lineRule="exact"/>
            </w:pPr>
            <w:r>
              <w:rPr>
                <w:b w:val="0"/>
                <w:sz w:val="21"/>
              </w:rPr>
              <w:t>组件隔离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4A1647E">
            <w:pPr>
              <w:spacing w:after="0" w:line="320" w:lineRule="exact"/>
            </w:pPr>
            <w:r>
              <w:rPr>
                <w:b w:val="0"/>
                <w:sz w:val="21"/>
              </w:rPr>
              <w:t>传入其他用户组件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FAA1102">
            <w:pPr>
              <w:spacing w:after="0" w:line="320" w:lineRule="exact"/>
            </w:pPr>
            <w:r>
              <w:rPr>
                <w:b w:val="0"/>
                <w:sz w:val="21"/>
              </w:rPr>
              <w:t>拒绝越权场景查询</w:t>
            </w:r>
          </w:p>
        </w:tc>
      </w:tr>
    </w:tbl>
    <w:p w14:paraId="07BE346F">
      <w:pPr>
        <w:spacing w:after="0"/>
      </w:pPr>
    </w:p>
    <w:p w14:paraId="4FDC39BB">
      <w:pPr>
        <w:ind w:firstLine="420"/>
      </w:pPr>
      <w:r>
        <w:t>后续新增公式类型时需先复用或扩展现有枚举，并同步消息映射和查询表现；新增检测方法需定义样本需求、边界和异常原因；新增场景需保留用户及任务归属校验。凡涉及请求或响应字段变化，需同步接口文档和Apifox导入材料，防止调用方继续沿用旧字段。</w:t>
      </w:r>
    </w:p>
    <w:p w14:paraId="377EE6C5">
      <w:pPr>
        <w:pStyle w:val="6"/>
      </w:pPr>
      <w:r>
        <w:t>4.2.31.1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7E624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4160BC8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CABFDF7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E65519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27A30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9B4DC0">
            <w:pPr>
              <w:spacing w:after="0" w:line="300" w:lineRule="exact"/>
            </w:pPr>
            <w:r>
              <w:rPr>
                <w:b w:val="0"/>
                <w:sz w:val="20"/>
              </w:rPr>
              <w:t>DataProcessingServiceImpl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00BA4B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13C4DB2">
            <w:pPr>
              <w:spacing w:after="0" w:line="300" w:lineRule="exact"/>
            </w:pPr>
            <w:r>
              <w:rPr>
                <w:b w:val="0"/>
                <w:sz w:val="20"/>
              </w:rPr>
              <w:t>数据处理页面业务实现。</w:t>
            </w:r>
          </w:p>
        </w:tc>
      </w:tr>
      <w:tr w14:paraId="48A58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47123FE">
            <w:pPr>
              <w:spacing w:after="0" w:line="300" w:lineRule="exact"/>
            </w:pPr>
            <w:r>
              <w:rPr>
                <w:b w:val="0"/>
                <w:sz w:val="20"/>
              </w:rPr>
              <w:t>CalibrationProcessingServiceImpl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53782B3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A2747AF">
            <w:pPr>
              <w:spacing w:after="0" w:line="300" w:lineRule="exact"/>
            </w:pPr>
            <w:r>
              <w:rPr>
                <w:b w:val="0"/>
                <w:sz w:val="20"/>
              </w:rPr>
              <w:t>使用校准通道规则检测遥测野值，并把样本写入缓存。</w:t>
            </w:r>
          </w:p>
        </w:tc>
      </w:tr>
    </w:tbl>
    <w:p w14:paraId="525D8493">
      <w:pPr>
        <w:spacing w:after="0"/>
      </w:pPr>
    </w:p>
    <w:p w14:paraId="70D819DD">
      <w:pPr>
        <w:pStyle w:val="5"/>
        <w:pageBreakBefore/>
      </w:pPr>
      <w:bookmarkStart w:id="47" w:name="_Toc8733"/>
      <w:r>
        <w:t>4.2.32 数据标识与时间字段设计</w:t>
      </w:r>
      <w:bookmarkEnd w:id="47"/>
    </w:p>
    <w:p w14:paraId="69DDEA87">
      <w:pPr>
        <w:ind w:firstLine="420"/>
      </w:pPr>
      <w:r>
        <w:t>参数规则中的数据库主键用于维护记录，业务序号用于确定解析次序，遥测代号用于消息参数及查询关联。这三者不能合并为一个编号。规则导入后主键可能变化，而遥测代号仍表示原有业务参数，因此组件项和勾选记录需要关联有效规则，不能长期保留失效主键继续查询。</w:t>
      </w:r>
    </w:p>
    <w:p w14:paraId="356608E7">
      <w:pPr>
        <w:ind w:firstLine="420"/>
      </w:pPr>
      <w:r>
        <w:t>系统同时存在数据时间、处理时间和数据库记录时间。数据时间来自消息用于时序记录排序，processedAt表示服务处理时刻，关系详情中的时间用于查看异常发生语境。查询者需要明确自己比较的是源数据先后还是系统处理延迟，不能把不同时间字段直接相减后宣称为网络延迟。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798"/>
        <w:gridCol w:w="3798"/>
      </w:tblGrid>
      <w:tr w14:paraId="2DC24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CCEE7E9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标识或时间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C19F65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使用位置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C89B3B7">
            <w:pPr>
              <w:keepNext/>
              <w:spacing w:after="0" w:line="320" w:lineRule="exact"/>
            </w:pPr>
            <w:r>
              <w:rPr>
                <w:b/>
                <w:sz w:val="21"/>
              </w:rPr>
              <w:t>不能替代的对象</w:t>
            </w:r>
          </w:p>
        </w:tc>
      </w:tr>
      <w:tr w14:paraId="6D4DE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5668EAFF">
            <w:pPr>
              <w:spacing w:after="0" w:line="320" w:lineRule="exact"/>
            </w:pPr>
            <w:r>
              <w:rPr>
                <w:b w:val="0"/>
                <w:sz w:val="21"/>
              </w:rPr>
              <w:t>参数规则主键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A33DACD">
            <w:pPr>
              <w:spacing w:after="0" w:line="320" w:lineRule="exact"/>
            </w:pPr>
            <w:r>
              <w:rPr>
                <w:b w:val="0"/>
                <w:sz w:val="21"/>
              </w:rPr>
              <w:t>维护和有效记录关联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BFE5745">
            <w:pPr>
              <w:spacing w:after="0" w:line="320" w:lineRule="exact"/>
            </w:pPr>
            <w:r>
              <w:rPr>
                <w:b w:val="0"/>
                <w:sz w:val="21"/>
              </w:rPr>
              <w:t>遥测代号与业务序号</w:t>
            </w:r>
          </w:p>
        </w:tc>
      </w:tr>
      <w:tr w14:paraId="0E884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2F74B71">
            <w:pPr>
              <w:spacing w:after="0" w:line="320" w:lineRule="exact"/>
            </w:pPr>
            <w:r>
              <w:rPr>
                <w:b w:val="0"/>
                <w:sz w:val="21"/>
              </w:rPr>
              <w:t>业务序号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60B863">
            <w:pPr>
              <w:spacing w:after="0" w:line="320" w:lineRule="exact"/>
            </w:pPr>
            <w:r>
              <w:rPr>
                <w:b w:val="0"/>
                <w:sz w:val="21"/>
              </w:rPr>
              <w:t>规则排序和字段解释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9BABCB4">
            <w:pPr>
              <w:spacing w:after="0" w:line="320" w:lineRule="exact"/>
            </w:pPr>
            <w:r>
              <w:rPr>
                <w:b w:val="0"/>
                <w:sz w:val="21"/>
              </w:rPr>
              <w:t>数据库主键</w:t>
            </w:r>
          </w:p>
        </w:tc>
      </w:tr>
      <w:tr w14:paraId="7F156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277EFA">
            <w:pPr>
              <w:spacing w:after="0" w:line="320" w:lineRule="exact"/>
            </w:pPr>
            <w:r>
              <w:rPr>
                <w:b w:val="0"/>
                <w:sz w:val="21"/>
              </w:rPr>
              <w:t>遥测代号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9DF7326">
            <w:pPr>
              <w:spacing w:after="0" w:line="320" w:lineRule="exact"/>
            </w:pPr>
            <w:r>
              <w:rPr>
                <w:b w:val="0"/>
                <w:sz w:val="21"/>
              </w:rPr>
              <w:t>消息参数键和查询选择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7324472">
            <w:pPr>
              <w:spacing w:after="0" w:line="320" w:lineRule="exact"/>
            </w:pPr>
            <w:r>
              <w:rPr>
                <w:b w:val="0"/>
                <w:sz w:val="21"/>
              </w:rPr>
              <w:t>跨设备全局唯一标识</w:t>
            </w:r>
          </w:p>
        </w:tc>
      </w:tr>
      <w:tr w14:paraId="32902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947FD56">
            <w:pPr>
              <w:spacing w:after="0" w:line="320" w:lineRule="exact"/>
            </w:pPr>
            <w:r>
              <w:rPr>
                <w:b w:val="0"/>
                <w:sz w:val="21"/>
              </w:rPr>
              <w:t>消息数据时间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2AB23F61">
            <w:pPr>
              <w:spacing w:after="0" w:line="320" w:lineRule="exact"/>
            </w:pPr>
            <w:r>
              <w:rPr>
                <w:b w:val="0"/>
                <w:sz w:val="21"/>
              </w:rPr>
              <w:t>时序值与曲线时间轴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0B24D42">
            <w:pPr>
              <w:spacing w:after="0" w:line="320" w:lineRule="exact"/>
            </w:pPr>
            <w:r>
              <w:rPr>
                <w:b w:val="0"/>
                <w:sz w:val="21"/>
              </w:rPr>
              <w:t>处理时间或入库时间</w:t>
            </w:r>
          </w:p>
        </w:tc>
      </w:tr>
      <w:tr w14:paraId="508B5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7AD979E">
            <w:pPr>
              <w:spacing w:after="0" w:line="320" w:lineRule="exact"/>
            </w:pPr>
            <w:r>
              <w:rPr>
                <w:b w:val="0"/>
                <w:sz w:val="21"/>
              </w:rPr>
              <w:t>processedAt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F2E0662">
            <w:pPr>
              <w:spacing w:after="0" w:line="320" w:lineRule="exact"/>
            </w:pPr>
            <w:r>
              <w:rPr>
                <w:b w:val="0"/>
                <w:sz w:val="21"/>
              </w:rPr>
              <w:t>处理后参数测点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BADB42B">
            <w:pPr>
              <w:spacing w:after="0" w:line="320" w:lineRule="exact"/>
            </w:pPr>
            <w:r>
              <w:rPr>
                <w:b w:val="0"/>
                <w:sz w:val="21"/>
              </w:rPr>
              <w:t>源端采样时刻</w:t>
            </w:r>
          </w:p>
        </w:tc>
      </w:tr>
    </w:tbl>
    <w:p w14:paraId="276684DF">
      <w:pPr>
        <w:spacing w:after="0"/>
      </w:pPr>
    </w:p>
    <w:p w14:paraId="04D62A06">
      <w:pPr>
        <w:ind w:firstLine="420"/>
      </w:pPr>
      <w:r>
        <w:t>同一参数曲线按自己的采样时间返回，不保证不同参数具有相同点数与对齐位置。若未来需要跨参数运算，应另外规定重采样、缺失值及时间容差。本节保持当前最新值和单参数曲线的能力边界，不将尚未实现的同步插值或历史重算计入功能。</w:t>
      </w:r>
    </w:p>
    <w:p w14:paraId="736D08D1">
      <w:pPr>
        <w:pStyle w:val="6"/>
      </w:pPr>
      <w:r>
        <w:t>4.2.32.1 实现定位与数据交接</w:t>
      </w:r>
    </w:p>
    <w:tbl>
      <w:tblPr>
        <w:tblStyle w:val="3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8"/>
        <w:gridCol w:w="2154"/>
        <w:gridCol w:w="3798"/>
      </w:tblGrid>
      <w:tr w14:paraId="75B7D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6FE4A2A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实现类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F5C6F9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所属模块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7EEF3"/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47FFD5FE">
            <w:pPr>
              <w:keepNext/>
              <w:spacing w:after="0" w:line="300" w:lineRule="exact"/>
            </w:pPr>
            <w:r>
              <w:rPr>
                <w:b/>
                <w:sz w:val="20"/>
              </w:rPr>
              <w:t>职责说明</w:t>
            </w:r>
          </w:p>
        </w:tc>
      </w:tr>
      <w:tr w14:paraId="79B47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7D0E92F1">
            <w:pPr>
              <w:spacing w:after="0" w:line="300" w:lineRule="exact"/>
            </w:pPr>
            <w:r>
              <w:rPr>
                <w:b w:val="0"/>
                <w:sz w:val="20"/>
              </w:rPr>
              <w:t>TelemetryParseRuleConfigMapper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A31BDB7">
            <w:pPr>
              <w:spacing w:after="0" w:line="300" w:lineRule="exact"/>
            </w:pPr>
            <w:r>
              <w:rPr>
                <w:b w:val="0"/>
                <w:sz w:val="20"/>
              </w:rPr>
              <w:t>data-admin-service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6D5718DB">
            <w:pPr>
              <w:spacing w:after="0" w:line="300" w:lineRule="exact"/>
            </w:pPr>
            <w:r>
              <w:rPr>
                <w:b w:val="0"/>
                <w:sz w:val="20"/>
              </w:rPr>
              <w:t>参数配置数据访问，任务ID始终参与查询和修改。</w:t>
            </w:r>
          </w:p>
        </w:tc>
      </w:tr>
      <w:tr w14:paraId="74E51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11FE5101">
            <w:pPr>
              <w:spacing w:after="0" w:line="300" w:lineRule="exact"/>
            </w:pPr>
            <w:r>
              <w:rPr>
                <w:b w:val="0"/>
                <w:sz w:val="20"/>
              </w:rPr>
              <w:t>IoTDBTelemetryStorageServiceImpl</w:t>
            </w:r>
          </w:p>
        </w:tc>
        <w:tc>
          <w:tcPr>
            <w:tcW w:w="21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38DABA6C">
            <w:pPr>
              <w:spacing w:after="0" w:line="300" w:lineRule="exact"/>
            </w:pPr>
            <w:r>
              <w:rPr>
                <w:b w:val="0"/>
                <w:sz w:val="20"/>
              </w:rPr>
              <w:t>data-process-service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 w14:paraId="02EAB01B">
            <w:pPr>
              <w:spacing w:after="0" w:line="300" w:lineRule="exact"/>
            </w:pPr>
            <w:r>
              <w:rPr>
                <w:b w:val="0"/>
                <w:sz w:val="20"/>
              </w:rPr>
              <w:t>按任务、设备卫星主键和遥测类型保存最终Proto数据。</w:t>
            </w:r>
          </w:p>
        </w:tc>
      </w:tr>
    </w:tbl>
    <w:p w14:paraId="0AC1F0A1">
      <w:pPr>
        <w:spacing w:after="0"/>
      </w:pPr>
    </w:p>
    <w:sectPr>
      <w:headerReference r:id="rId5" w:type="default"/>
      <w:pgSz w:w="11906" w:h="16838"/>
      <w:pgMar w:top="1020" w:right="1077" w:bottom="1020" w:left="1077" w:header="397" w:footer="283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65358">
    <w:pPr>
      <w:pStyle w:val="26"/>
      <w:jc w:val="right"/>
    </w:pPr>
    <w:r>
      <w:rPr>
        <w:sz w:val="16"/>
      </w:rPr>
      <w:t xml:space="preserve">遥测数据处理与校准分析软件 V1.0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C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80" w:lineRule="exact"/>
    </w:pPr>
    <w:rPr>
      <w:rFonts w:ascii="宋体" w:hAnsi="宋体" w:eastAsia="宋体" w:cstheme="minorBidi"/>
      <w:color w:val="000000"/>
      <w:sz w:val="23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180" w:after="80" w:line="32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  <w:u w:val="none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80" w:after="80" w:line="32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  <w:u w:val="none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80" w:line="320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24"/>
      <w:u w:val="none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Cs/>
      <w:color w:val="000000"/>
      <w:sz w:val="23"/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80" w:line="320" w:lineRule="exact"/>
    </w:pPr>
    <w:rPr>
      <w:rFonts w:ascii="宋体" w:hAnsi="宋体" w:eastAsia="宋体"/>
      <w:b/>
      <w:bCs/>
      <w:color w:val="000000"/>
      <w:sz w:val="21"/>
      <w:szCs w:val="18"/>
      <w:u w:val="none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80" w:line="320" w:lineRule="exact"/>
    </w:pPr>
    <w:rPr>
      <w:rFonts w:ascii="宋体" w:hAnsi="宋体" w:eastAsia="宋体"/>
      <w:color w:val="000000"/>
      <w:sz w:val="21"/>
      <w:u w:val="none"/>
    </w:r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pPr>
      <w:spacing w:after="80" w:line="320" w:lineRule="exact"/>
    </w:pPr>
    <w:rPr>
      <w:rFonts w:asciiTheme="majorHAnsi" w:hAnsiTheme="majorHAnsi" w:eastAsiaTheme="majorEastAsia" w:cstheme="majorBidi"/>
      <w:i/>
      <w:iCs/>
      <w:color w:val="000000"/>
      <w:spacing w:val="15"/>
      <w:sz w:val="21"/>
      <w:szCs w:val="24"/>
      <w:u w:val="none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keepNext/>
      <w:spacing w:before="180" w:after="80" w:line="32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  <w:u w:val="none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王雷</dc:creator>
  <dc:description>generated by python-docx</dc:description>
  <cp:lastModifiedBy>王雷</cp:lastModifiedBy>
  <dcterms:modified xsi:type="dcterms:W3CDTF">2026-09-30T03:40:39Z</dcterms:modified>
  <dc:subject>软件著作权登记用设计说明书</dc:subject>
  <dc:title>遥测数据处理与校准分析软件 V1.0 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7285ACE3CD544274AA1AB6E7D8C5C812_12</vt:lpwstr>
  </property>
</Properties>
</file>